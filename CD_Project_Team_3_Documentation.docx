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E6ABA" w14:textId="77777777" w:rsidR="007A443B" w:rsidRDefault="0008593F">
      <w:pPr>
        <w:pStyle w:val="Image"/>
      </w:pPr>
      <w:r>
        <w:rPr>
          <w:noProof/>
        </w:rPr>
        <w:drawing>
          <wp:inline distT="0" distB="0" distL="114300" distR="114300" wp14:anchorId="48B45478" wp14:editId="49196D97">
            <wp:extent cx="5810250" cy="2575560"/>
            <wp:effectExtent l="0" t="0" r="0" b="0"/>
            <wp:docPr id="1294353193" name="Picture 129435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3193" name="Picture 129435319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610" cy="25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1F03" w14:textId="77777777" w:rsidR="007A443B" w:rsidRDefault="0008593F">
      <w:pPr>
        <w:pStyle w:val="Title"/>
        <w:rPr>
          <w:lang w:val="en-GB" w:bidi="en-GB"/>
        </w:rPr>
      </w:pPr>
      <w:r>
        <w:rPr>
          <w:lang w:val="en-IN" w:bidi="en-GB"/>
        </w:rPr>
        <w:t xml:space="preserve">CS6109 - </w:t>
      </w:r>
      <w:r>
        <w:rPr>
          <w:lang w:val="en-GB" w:bidi="en-GB"/>
        </w:rPr>
        <w:t>Compiler Design</w:t>
      </w:r>
    </w:p>
    <w:p w14:paraId="235F8DD5" w14:textId="77777777" w:rsidR="007A443B" w:rsidRDefault="007A443B">
      <w:pPr>
        <w:pStyle w:val="Title"/>
        <w:rPr>
          <w:lang w:val="en-GB" w:bidi="en-GB"/>
        </w:rPr>
      </w:pPr>
    </w:p>
    <w:p w14:paraId="23D0F2C2" w14:textId="77777777" w:rsidR="007A443B" w:rsidRDefault="0008593F">
      <w:pPr>
        <w:pStyle w:val="Title"/>
        <w:rPr>
          <w:lang w:val="en-IN" w:bidi="en-GB"/>
        </w:rPr>
      </w:pPr>
      <w:r>
        <w:rPr>
          <w:lang w:val="en-IN" w:bidi="en-GB"/>
        </w:rPr>
        <w:t>Project Documentation</w:t>
      </w:r>
    </w:p>
    <w:p w14:paraId="21FDAFCE" w14:textId="77777777" w:rsidR="007A443B" w:rsidRDefault="007A443B">
      <w:pPr>
        <w:pStyle w:val="Title"/>
        <w:rPr>
          <w:lang w:val="en-GB" w:bidi="en-GB"/>
        </w:rPr>
      </w:pPr>
    </w:p>
    <w:p w14:paraId="1C4E3593" w14:textId="77777777" w:rsidR="007A443B" w:rsidRDefault="0008593F">
      <w:pPr>
        <w:pStyle w:val="Title"/>
        <w:rPr>
          <w:sz w:val="48"/>
          <w:szCs w:val="48"/>
          <w:lang w:val="en-GB" w:bidi="en-GB"/>
        </w:rPr>
      </w:pPr>
      <w:r>
        <w:rPr>
          <w:sz w:val="48"/>
          <w:szCs w:val="48"/>
          <w:lang w:val="en-GB" w:bidi="en-GB"/>
        </w:rPr>
        <w:t>Predicting and Classifying Interests of Users Based on Direct Interactions</w:t>
      </w:r>
    </w:p>
    <w:p w14:paraId="7F6A03AB" w14:textId="77777777" w:rsidR="007A443B" w:rsidRDefault="007A443B">
      <w:pPr>
        <w:pStyle w:val="Title"/>
        <w:rPr>
          <w:lang w:val="en-GB" w:bidi="en-GB"/>
        </w:rPr>
      </w:pPr>
    </w:p>
    <w:p w14:paraId="211BAAF6" w14:textId="77777777" w:rsidR="007A443B" w:rsidRDefault="007A443B">
      <w:pPr>
        <w:pStyle w:val="Title"/>
        <w:rPr>
          <w:lang w:val="en-GB" w:bidi="en-GB"/>
        </w:rPr>
      </w:pPr>
    </w:p>
    <w:p w14:paraId="3D7A7250" w14:textId="77777777" w:rsidR="007A443B" w:rsidRDefault="007A443B">
      <w:pPr>
        <w:pStyle w:val="Title"/>
        <w:rPr>
          <w:lang w:val="en-GB" w:bidi="en-GB"/>
        </w:rPr>
      </w:pPr>
    </w:p>
    <w:p w14:paraId="1D8043D3" w14:textId="77777777" w:rsidR="007A443B" w:rsidRDefault="0008593F">
      <w:pPr>
        <w:pStyle w:val="Title"/>
        <w:rPr>
          <w:rFonts w:asciiTheme="minorHAnsi" w:eastAsiaTheme="minorEastAsia" w:hAnsiTheme="minorHAnsi" w:cstheme="minorBidi"/>
          <w:bCs/>
          <w:sz w:val="40"/>
          <w:szCs w:val="40"/>
          <w:lang w:val="en-GB" w:bidi="en-GB"/>
        </w:rPr>
      </w:pPr>
      <w:r>
        <w:rPr>
          <w:rFonts w:asciiTheme="minorHAnsi" w:eastAsiaTheme="minorEastAsia" w:hAnsiTheme="minorHAnsi" w:cstheme="minorBidi"/>
          <w:bCs/>
          <w:sz w:val="40"/>
          <w:szCs w:val="40"/>
          <w:lang w:val="en-GB" w:bidi="en-GB"/>
        </w:rPr>
        <w:t>Team - 3</w:t>
      </w:r>
    </w:p>
    <w:p w14:paraId="5CB6CA8B" w14:textId="77777777" w:rsidR="007A443B" w:rsidRDefault="0008593F">
      <w:pPr>
        <w:pStyle w:val="Subtitle"/>
        <w:numPr>
          <w:ilvl w:val="1"/>
          <w:numId w:val="0"/>
        </w:numPr>
        <w:rPr>
          <w:lang w:val="en-GB" w:bidi="en-GB"/>
        </w:rPr>
      </w:pPr>
      <w:r>
        <w:rPr>
          <w:lang w:val="en-GB" w:bidi="en-GB"/>
        </w:rPr>
        <w:t>Vivek Ramkumar, 2018103082</w:t>
      </w:r>
    </w:p>
    <w:p w14:paraId="6B852EFA" w14:textId="77777777" w:rsidR="007A443B" w:rsidRDefault="0008593F">
      <w:pPr>
        <w:pStyle w:val="Subtitle"/>
        <w:numPr>
          <w:ilvl w:val="1"/>
          <w:numId w:val="0"/>
        </w:numPr>
        <w:rPr>
          <w:lang w:val="en-GB" w:bidi="en-GB"/>
        </w:rPr>
      </w:pPr>
      <w:proofErr w:type="spellStart"/>
      <w:r>
        <w:rPr>
          <w:lang w:val="en-GB" w:bidi="en-GB"/>
        </w:rPr>
        <w:t>Kariketi</w:t>
      </w:r>
      <w:proofErr w:type="spellEnd"/>
      <w:r>
        <w:rPr>
          <w:lang w:val="en-GB" w:bidi="en-GB"/>
        </w:rPr>
        <w:t xml:space="preserve"> </w:t>
      </w:r>
      <w:proofErr w:type="spellStart"/>
      <w:r>
        <w:rPr>
          <w:lang w:val="en-GB" w:bidi="en-GB"/>
        </w:rPr>
        <w:t>Tharun</w:t>
      </w:r>
      <w:proofErr w:type="spellEnd"/>
      <w:r>
        <w:rPr>
          <w:lang w:val="en-GB" w:bidi="en-GB"/>
        </w:rPr>
        <w:t xml:space="preserve"> Reddy, 2018103034</w:t>
      </w:r>
    </w:p>
    <w:p w14:paraId="6F683004" w14:textId="77777777" w:rsidR="007A443B" w:rsidRDefault="0008593F">
      <w:pPr>
        <w:pStyle w:val="Subtitle"/>
        <w:numPr>
          <w:ilvl w:val="0"/>
          <w:numId w:val="11"/>
        </w:numPr>
        <w:rPr>
          <w:lang w:val="en-GB" w:bidi="en-GB"/>
        </w:rPr>
        <w:sectPr w:rsidR="007A443B">
          <w:headerReference w:type="default" r:id="rId9"/>
          <w:footerReference w:type="default" r:id="rId10"/>
          <w:pgSz w:w="11909" w:h="16834"/>
          <w:pgMar w:top="1440" w:right="1440" w:bottom="1800" w:left="1440" w:header="720" w:footer="720" w:gutter="0"/>
          <w:pgNumType w:start="1"/>
          <w:cols w:space="720"/>
          <w:docGrid w:linePitch="360"/>
        </w:sectPr>
      </w:pPr>
      <w:r>
        <w:rPr>
          <w:lang w:val="en-GB" w:bidi="en-GB"/>
        </w:rPr>
        <w:t>R. Srikanth, 201810360</w:t>
      </w:r>
      <w:r>
        <w:rPr>
          <w:lang w:val="en-IN" w:bidi="en-GB"/>
        </w:rPr>
        <w:t>3</w:t>
      </w:r>
    </w:p>
    <w:p w14:paraId="0B070BC2" w14:textId="77777777" w:rsidR="007A443B" w:rsidRDefault="0008593F">
      <w:pPr>
        <w:pStyle w:val="Heading1"/>
        <w:rPr>
          <w:szCs w:val="40"/>
          <w:lang w:val="en-GB" w:bidi="en-GB"/>
        </w:rPr>
      </w:pPr>
      <w:r>
        <w:rPr>
          <w:szCs w:val="40"/>
          <w:lang w:val="en-GB" w:bidi="en-GB"/>
        </w:rPr>
        <w:lastRenderedPageBreak/>
        <w:t>Introduction:</w:t>
      </w:r>
    </w:p>
    <w:p w14:paraId="285AC029" w14:textId="77777777" w:rsidR="007A443B" w:rsidRDefault="007A443B">
      <w:pPr>
        <w:pStyle w:val="Heading1"/>
        <w:rPr>
          <w:sz w:val="28"/>
          <w:szCs w:val="28"/>
          <w:lang w:val="en-GB" w:bidi="en-GB"/>
        </w:rPr>
      </w:pPr>
    </w:p>
    <w:p w14:paraId="3C8A9E97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basis of our project is to provide a textual analysis of the interactions between multiple users, and predict their interests, as well as categorize them. </w:t>
      </w:r>
    </w:p>
    <w:p w14:paraId="2CF2DB7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an important function of recommendation systems, that is, to offer a personalized experience for each user, by understanding their preferences. </w:t>
      </w:r>
    </w:p>
    <w:p w14:paraId="7BD9A7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 w:bidi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Direct interactions between users will be subject to lexical, syntax and semantic analysis, from which we will obtain their preferences to items, as well as actions and hobbies. </w:t>
      </w:r>
    </w:p>
    <w:p w14:paraId="67F76E48" w14:textId="77777777" w:rsidR="007A443B" w:rsidRDefault="007A443B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1A4EC0F6" w14:textId="77777777" w:rsidR="007A443B" w:rsidRDefault="0008593F">
      <w:pPr>
        <w:pStyle w:val="Heading2"/>
      </w:pPr>
      <w:r>
        <w:rPr>
          <w:lang w:val="en-GB" w:bidi="en-GB"/>
        </w:rPr>
        <w:t>List of Modules:</w:t>
      </w:r>
    </w:p>
    <w:p w14:paraId="5A4D5A0F" w14:textId="77777777" w:rsidR="007A443B" w:rsidRDefault="007A443B">
      <w:pPr>
        <w:pStyle w:val="Heading2"/>
        <w:rPr>
          <w:lang w:val="en-GB" w:bidi="en-GB"/>
        </w:rPr>
      </w:pPr>
    </w:p>
    <w:p w14:paraId="6484D03B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employ the standard principles of compiler design, up to intermediate code generation. Lexical, syntax and semantic analysis will be used in the following order to analyse the input text:</w:t>
      </w:r>
    </w:p>
    <w:p w14:paraId="56355F05" w14:textId="77777777" w:rsidR="007A443B" w:rsidRDefault="0008593F">
      <w:pPr>
        <w:pStyle w:val="ListParagraph"/>
        <w:numPr>
          <w:ilvl w:val="0"/>
          <w:numId w:val="12"/>
        </w:num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Identify tokens (cricket, leather bag, smart phone) and verbs in the continuous sense (e.g. eating, playing) and such, using lexical analysis.</w:t>
      </w:r>
    </w:p>
    <w:p w14:paraId="588B18C2" w14:textId="77777777" w:rsidR="007A443B" w:rsidRDefault="0008593F">
      <w:pPr>
        <w:pStyle w:val="ListParagraph"/>
        <w:numPr>
          <w:ilvl w:val="0"/>
          <w:numId w:val="1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Obtain the sentiment of the users to find out whether they like the item or not, and show the dependency trees for each dialogue.</w:t>
      </w:r>
    </w:p>
    <w:p w14:paraId="6B41B16D" w14:textId="77777777" w:rsidR="007A443B" w:rsidRDefault="0008593F">
      <w:pPr>
        <w:pStyle w:val="ListParagraph"/>
        <w:numPr>
          <w:ilvl w:val="0"/>
          <w:numId w:val="12"/>
        </w:num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Getting a long, unorganized list of possible recommendations based on the users’ interests, without sentiment considerations.</w:t>
      </w:r>
    </w:p>
    <w:p w14:paraId="52409277" w14:textId="77777777" w:rsidR="007A443B" w:rsidRDefault="0008593F">
      <w:pPr>
        <w:pStyle w:val="ListParagraph"/>
        <w:numPr>
          <w:ilvl w:val="0"/>
          <w:numId w:val="12"/>
        </w:num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Recommending the products to the users with respect to sentiment, and recommending alternatives based on the interests of friends to users with negative sentiments.</w:t>
      </w:r>
    </w:p>
    <w:p w14:paraId="123FC06A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result will be an organized collection of information obtained from the interaction, showing the preferences and their respective categories.</w:t>
      </w:r>
    </w:p>
    <w:p w14:paraId="32C56C8A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lastRenderedPageBreak/>
        <w:t>Literature Survey:</w:t>
      </w:r>
    </w:p>
    <w:p w14:paraId="5AE1AF4A" w14:textId="77777777" w:rsidR="007A443B" w:rsidRDefault="007A443B">
      <w:pPr>
        <w:pStyle w:val="Heading2"/>
        <w:rPr>
          <w:lang w:val="en-GB" w:bidi="en-GB"/>
        </w:rPr>
      </w:pPr>
    </w:p>
    <w:p w14:paraId="1F0E9CD3" w14:textId="77777777" w:rsidR="007A443B" w:rsidRDefault="0008593F">
      <w:pPr>
        <w:pStyle w:val="Heading2"/>
        <w:rPr>
          <w:lang w:val="en-IN" w:bidi="en-GB"/>
        </w:rPr>
      </w:pPr>
      <w:r>
        <w:rPr>
          <w:noProof/>
          <w:lang w:val="en-IN" w:bidi="en-GB"/>
        </w:rPr>
        <w:drawing>
          <wp:inline distT="0" distB="0" distL="114300" distR="114300" wp14:anchorId="6F8E0634" wp14:editId="3690FC9E">
            <wp:extent cx="6583680" cy="3088640"/>
            <wp:effectExtent l="0" t="0" r="0" b="5080"/>
            <wp:docPr id="1" name="Picture 1" descr="literature_surv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iterature_surve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168F" w14:textId="77777777" w:rsidR="007A443B" w:rsidRDefault="007A443B">
      <w:pPr>
        <w:pStyle w:val="Heading2"/>
        <w:rPr>
          <w:lang w:val="en-GB" w:bidi="en-GB"/>
        </w:rPr>
      </w:pPr>
    </w:p>
    <w:p w14:paraId="21A51F81" w14:textId="77777777" w:rsidR="007A443B" w:rsidRDefault="007A443B">
      <w:pPr>
        <w:rPr>
          <w:lang w:val="en-GB"/>
        </w:rPr>
      </w:pPr>
    </w:p>
    <w:p w14:paraId="56B64A24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t>Problem Statement:</w:t>
      </w:r>
    </w:p>
    <w:p w14:paraId="2A471C59" w14:textId="77777777" w:rsidR="007A443B" w:rsidRDefault="007A443B">
      <w:pPr>
        <w:spacing w:after="0"/>
        <w:textAlignment w:val="baseline"/>
        <w:rPr>
          <w:rFonts w:ascii="Arial" w:hAnsi="Arial" w:cs="Arial"/>
          <w:sz w:val="24"/>
          <w:szCs w:val="24"/>
          <w:shd w:val="clear" w:color="FFFFFF" w:fill="D9D9D9"/>
        </w:rPr>
      </w:pPr>
    </w:p>
    <w:p w14:paraId="051750F0" w14:textId="77777777" w:rsidR="007A443B" w:rsidRDefault="0008593F">
      <w:pPr>
        <w:pStyle w:val="NormalWeb"/>
        <w:spacing w:after="0"/>
        <w:jc w:val="both"/>
        <w:textAlignment w:val="baseline"/>
        <w:rPr>
          <w:rFonts w:ascii="Arial" w:hAnsi="Arial" w:cs="Arial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can understand that we now have pre-trained deep learning models to work with, over machine learning </w:t>
      </w:r>
      <w:proofErr w:type="gramStart"/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models.​</w:t>
      </w:r>
      <w:proofErr w:type="gramEnd"/>
    </w:p>
    <w:p w14:paraId="6A88A90E" w14:textId="77777777" w:rsidR="007A443B" w:rsidRDefault="007A443B">
      <w:pPr>
        <w:spacing w:after="0"/>
        <w:textAlignment w:val="baseline"/>
        <w:rPr>
          <w:rFonts w:ascii="Arial" w:hAnsi="Arial" w:cs="Arial"/>
          <w:sz w:val="28"/>
          <w:szCs w:val="28"/>
        </w:rPr>
      </w:pPr>
    </w:p>
    <w:p w14:paraId="17CA5BD3" w14:textId="77777777" w:rsidR="007A443B" w:rsidRDefault="0008593F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try to separate the tokens and tag them, whilst filtering out useless </w:t>
      </w:r>
      <w:proofErr w:type="gramStart"/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words.​</w:t>
      </w:r>
      <w:proofErr w:type="gramEnd"/>
    </w:p>
    <w:p w14:paraId="49316A0B" w14:textId="77777777" w:rsidR="007A443B" w:rsidRDefault="007A443B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07BE1146" w14:textId="77777777" w:rsidR="007A443B" w:rsidRDefault="0008593F">
      <w:pPr>
        <w:pStyle w:val="NormalWeb"/>
        <w:spacing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sentiment of the user's statement also needs to be considered while </w:t>
      </w:r>
      <w:proofErr w:type="gramStart"/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recommending.​</w:t>
      </w:r>
      <w:proofErr w:type="gramEnd"/>
    </w:p>
    <w:p w14:paraId="21A965C6" w14:textId="77777777" w:rsidR="007A443B" w:rsidRDefault="007A443B">
      <w:pPr>
        <w:spacing w:after="0"/>
        <w:textAlignment w:val="baseline"/>
        <w:rPr>
          <w:rFonts w:ascii="Arial" w:hAnsi="Arial" w:cs="Arial"/>
          <w:sz w:val="28"/>
          <w:szCs w:val="28"/>
        </w:rPr>
      </w:pPr>
    </w:p>
    <w:p w14:paraId="7AB2315F" w14:textId="77777777" w:rsidR="007A443B" w:rsidRDefault="0008593F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obtain the raw recommendations, we need to check for correlations between the tokens and the product names.</w:t>
      </w:r>
    </w:p>
    <w:p w14:paraId="211CFE8D" w14:textId="77777777" w:rsidR="007A443B" w:rsidRDefault="007A443B">
      <w:pPr>
        <w:pStyle w:val="NormalWeb"/>
        <w:spacing w:after="0"/>
        <w:textAlignment w:val="baseline"/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05E3692" w14:textId="77777777" w:rsidR="007A443B" w:rsidRDefault="0008593F">
      <w:pPr>
        <w:pStyle w:val="NormalWeb"/>
        <w:spacing w:after="0"/>
        <w:textAlignment w:val="baseline"/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Calibri" w:hAnsi="Calibri" w:cs="Calibri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Organizing the recommendations and allocating them to each user will give us our final set of recommendations.</w:t>
      </w:r>
    </w:p>
    <w:p w14:paraId="69606696" w14:textId="77777777" w:rsidR="007A443B" w:rsidRDefault="0008593F">
      <w:pPr>
        <w:pStyle w:val="Heading2"/>
        <w:rPr>
          <w:lang w:val="en-GB" w:bidi="en-GB"/>
        </w:rPr>
      </w:pPr>
      <w:r>
        <w:rPr>
          <w:lang w:val="en-GB" w:bidi="en-GB"/>
        </w:rPr>
        <w:lastRenderedPageBreak/>
        <w:t>Architecture Diagram:</w:t>
      </w:r>
    </w:p>
    <w:p w14:paraId="324C89E5" w14:textId="7F4E15BB" w:rsidR="007A443B" w:rsidRDefault="00F45628">
      <w:pPr>
        <w:pStyle w:val="Heading2"/>
        <w:rPr>
          <w:lang w:val="en-GB" w:bidi="en-GB"/>
        </w:rPr>
      </w:pPr>
      <w:r>
        <w:rPr>
          <w:noProof/>
        </w:rPr>
        <w:drawing>
          <wp:inline distT="0" distB="0" distL="0" distR="0" wp14:anchorId="0CB1FA31" wp14:editId="21A9655F">
            <wp:extent cx="5353050" cy="7058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E444" w14:textId="77777777" w:rsidR="007A443B" w:rsidRDefault="007A443B">
      <w:pPr>
        <w:pStyle w:val="Heading2"/>
      </w:pPr>
    </w:p>
    <w:p w14:paraId="0F31A287" w14:textId="77777777" w:rsidR="00FE4179" w:rsidRDefault="00FE4179">
      <w:pPr>
        <w:pStyle w:val="Heading2"/>
      </w:pPr>
    </w:p>
    <w:p w14:paraId="249981EF" w14:textId="77777777" w:rsidR="00FE4179" w:rsidRDefault="00FE4179">
      <w:pPr>
        <w:pStyle w:val="Heading2"/>
      </w:pPr>
    </w:p>
    <w:p w14:paraId="007DC85B" w14:textId="77777777" w:rsidR="00FE4179" w:rsidRDefault="00FE4179">
      <w:pPr>
        <w:pStyle w:val="Heading2"/>
      </w:pPr>
    </w:p>
    <w:p w14:paraId="300BE8E2" w14:textId="301A6ABE" w:rsidR="007A443B" w:rsidRDefault="0008593F">
      <w:pPr>
        <w:pStyle w:val="Heading2"/>
      </w:pPr>
      <w:r>
        <w:lastRenderedPageBreak/>
        <w:t>Pseudocode:</w:t>
      </w:r>
    </w:p>
    <w:p w14:paraId="53F1FA52" w14:textId="77777777" w:rsidR="007A443B" w:rsidRDefault="007A443B">
      <w:pPr>
        <w:pStyle w:val="Heading2"/>
      </w:pPr>
    </w:p>
    <w:p w14:paraId="051CFBED" w14:textId="77777777" w:rsidR="007A443B" w:rsidRDefault="0008593F">
      <w:pPr>
        <w:pStyle w:val="Heading2"/>
      </w:pPr>
      <w:r>
        <w:t>Module – I:</w:t>
      </w:r>
    </w:p>
    <w:p w14:paraId="43F9684C" w14:textId="77777777" w:rsidR="007A443B" w:rsidRDefault="007A443B">
      <w:pPr>
        <w:pStyle w:val="Heading2"/>
      </w:pPr>
    </w:p>
    <w:p w14:paraId="52230419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246120C7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Split dialogue in tokens and store them</w:t>
      </w:r>
    </w:p>
    <w:p w14:paraId="3D334923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doc =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(dialogue)</w:t>
      </w:r>
    </w:p>
    <w:p w14:paraId="73898B32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For each token in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token_list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:</w:t>
      </w:r>
    </w:p>
    <w:p w14:paraId="7EADE1F0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if tag == 'NOUN', add to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noun_list</w:t>
      </w:r>
      <w:proofErr w:type="spellEnd"/>
    </w:p>
    <w:p w14:paraId="6FC1C03A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else if tag == 'VERB' </w:t>
      </w:r>
      <w:proofErr w:type="gram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add</w:t>
      </w:r>
      <w:proofErr w:type="gram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to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verb_list</w:t>
      </w:r>
      <w:proofErr w:type="spellEnd"/>
    </w:p>
    <w:p w14:paraId="76F85DA3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312D3E10" w14:textId="77777777" w:rsidR="007A443B" w:rsidRDefault="0008593F">
      <w:pPr>
        <w:ind w:firstLine="720"/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#Using </w:t>
      </w:r>
      <w:proofErr w:type="spellStart"/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Spacy's</w:t>
      </w:r>
      <w:proofErr w:type="spellEnd"/>
      <w:r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functions, we can identify entities.</w:t>
      </w:r>
      <w:r>
        <w:rPr>
          <w:rFonts w:eastAsiaTheme="minorEastAsia"/>
          <w:i/>
          <w:iCs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2FB2AB6E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For entity in </w:t>
      </w:r>
      <w:proofErr w:type="spellStart"/>
      <w:proofErr w:type="gram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doc.ents</w:t>
      </w:r>
      <w:proofErr w:type="spellEnd"/>
      <w:proofErr w:type="gram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:</w:t>
      </w:r>
    </w:p>
    <w:p w14:paraId="7467569A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entity to users</w:t>
      </w:r>
    </w:p>
    <w:p w14:paraId="3B724243" w14:textId="77777777" w:rsidR="007A443B" w:rsidRDefault="0008593F">
      <w:pPr>
        <w:ind w:left="720"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entity_lab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to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user_types</w:t>
      </w:r>
      <w:proofErr w:type="spellEnd"/>
    </w:p>
    <w:p w14:paraId="2964E8F8" w14:textId="77777777" w:rsidR="007A443B" w:rsidRDefault="0008593F">
      <w:pPr>
        <w:ind w:firstLine="720"/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1F4A49C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 w14:paraId="7FFC853E" w14:textId="77777777" w:rsidR="007A443B" w:rsidRDefault="0008593F">
      <w:pP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#Remove any leftover stop words in the nouns list</w:t>
      </w:r>
    </w:p>
    <w:p w14:paraId="15909FB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nouns = [word for word in nouns if not word in </w:t>
      </w:r>
      <w:proofErr w:type="spellStart"/>
      <w:proofErr w:type="gram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stopwords.words</w:t>
      </w:r>
      <w:proofErr w:type="spellEnd"/>
      <w:proofErr w:type="gram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()]</w:t>
      </w:r>
    </w:p>
    <w:p w14:paraId="684B59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Store all tokens in a data frame, and return the data frame</w:t>
      </w:r>
    </w:p>
    <w:p w14:paraId="2DB1101F" w14:textId="77777777" w:rsidR="007A443B" w:rsidRDefault="007A443B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CC430FA" w14:textId="77777777" w:rsidR="007A443B" w:rsidRDefault="007A443B">
      <w:pPr>
        <w:pStyle w:val="Heading2"/>
      </w:pPr>
    </w:p>
    <w:p w14:paraId="0D97DE1C" w14:textId="77777777" w:rsidR="007A443B" w:rsidRDefault="007A443B">
      <w:pPr>
        <w:pStyle w:val="Heading2"/>
      </w:pPr>
    </w:p>
    <w:p w14:paraId="1630923F" w14:textId="77777777" w:rsidR="007A443B" w:rsidRDefault="0008593F">
      <w:pPr>
        <w:pStyle w:val="Heading2"/>
      </w:pPr>
      <w:r>
        <w:t>Module – II:</w:t>
      </w:r>
    </w:p>
    <w:p w14:paraId="60672598" w14:textId="77777777" w:rsidR="007A443B" w:rsidRDefault="007A443B">
      <w:pPr>
        <w:pStyle w:val="Heading2"/>
      </w:pPr>
    </w:p>
    <w:p w14:paraId="701A269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#Obtain sentiments using the NLTK Vader Sentiment Analyzer</w:t>
      </w:r>
    </w:p>
    <w:p w14:paraId="364737B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Create a data frame to store sentiment values</w:t>
      </w:r>
    </w:p>
    <w:p w14:paraId="653023B1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sid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= </w:t>
      </w:r>
      <w:proofErr w:type="spellStart"/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SentimentIntensityAnalyzer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</w:t>
      </w:r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)</w:t>
      </w:r>
    </w:p>
    <w:p w14:paraId="02D62575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6C67990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Calculate polarity scores for each dialogue</w:t>
      </w:r>
    </w:p>
    <w:p w14:paraId="5D674D4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Append values to sentiments data frame</w:t>
      </w:r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corresponding</w:t>
      </w:r>
    </w:p>
    <w:p w14:paraId="5F0BBD1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to each sentiment</w:t>
      </w:r>
    </w:p>
    <w:p w14:paraId="6062B6BC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Return the sentiment values data frame</w:t>
      </w:r>
    </w:p>
    <w:p w14:paraId="460922C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loop....</w:t>
      </w:r>
    </w:p>
    <w:p w14:paraId="678866B6" w14:textId="77777777" w:rsidR="007A443B" w:rsidRDefault="0008593F">
      <w:pP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#Displaying the dependency trees....</w:t>
      </w:r>
    </w:p>
    <w:p w14:paraId="76D95152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each dialogue in conversation:</w:t>
      </w:r>
    </w:p>
    <w:p w14:paraId="0A11A4A3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#Use loaded dictionary of English words from Spacy library</w:t>
      </w:r>
    </w:p>
    <w:p w14:paraId="61E5BFC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proofErr w:type="spellEnd"/>
      <w:r>
        <w:rPr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= </w:t>
      </w:r>
      <w:proofErr w:type="spellStart"/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spacy.load</w:t>
      </w:r>
      <w:proofErr w:type="spellEnd"/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('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en_core_web_md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')</w:t>
      </w:r>
    </w:p>
    <w:p w14:paraId="45FB28D5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doc =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nlp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(dialogue)</w:t>
      </w:r>
    </w:p>
    <w:p w14:paraId="4F5A50AA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#Displacy is a visualization library for NLP</w:t>
      </w:r>
    </w:p>
    <w:p w14:paraId="56D56911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proofErr w:type="spellStart"/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displacy.render</w:t>
      </w:r>
      <w:proofErr w:type="spellEnd"/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(doc, style = 'dep')</w:t>
      </w:r>
    </w:p>
    <w:p w14:paraId="542C8CD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4C22E705" w14:textId="77777777" w:rsidR="007A443B" w:rsidRDefault="007A443B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</w:p>
    <w:p w14:paraId="72059463" w14:textId="77777777" w:rsidR="007A443B" w:rsidRDefault="007A443B">
      <w:pPr>
        <w:pStyle w:val="Heading2"/>
        <w:rPr>
          <w:lang w:val="en-GB"/>
        </w:rPr>
      </w:pPr>
    </w:p>
    <w:p w14:paraId="5B1A978B" w14:textId="77777777" w:rsidR="007A443B" w:rsidRDefault="0008593F">
      <w:pPr>
        <w:pStyle w:val="Heading2"/>
        <w:rPr>
          <w:bCs/>
          <w:color w:val="000000" w:themeColor="text1"/>
          <w:sz w:val="48"/>
          <w:szCs w:val="48"/>
          <w:vertAlign w:val="superscript"/>
          <w:lang w:val="en-GB"/>
        </w:rPr>
      </w:pPr>
      <w:r>
        <w:rPr>
          <w:lang w:val="en-GB"/>
        </w:rPr>
        <w:t>Module – III:</w:t>
      </w:r>
    </w:p>
    <w:p w14:paraId="263499D2" w14:textId="77777777" w:rsidR="007A443B" w:rsidRDefault="007A443B">
      <w:pPr>
        <w:pStyle w:val="Heading2"/>
        <w:rPr>
          <w:lang w:val="en-GB"/>
        </w:rPr>
      </w:pPr>
    </w:p>
    <w:p w14:paraId="4AFDDD7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For each noun in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noun_list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:</w:t>
      </w:r>
    </w:p>
    <w:p w14:paraId="0825DF59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For each item in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complete_list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:</w:t>
      </w:r>
    </w:p>
    <w:p w14:paraId="2FF606E4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If lower(noun) is present in </w:t>
      </w:r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lower(</w:t>
      </w:r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item name):</w:t>
      </w:r>
    </w:p>
    <w:p w14:paraId="0C731D1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item name to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temp_list</w:t>
      </w:r>
      <w:proofErr w:type="spellEnd"/>
    </w:p>
    <w:p w14:paraId="372FC10A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3E0D73A0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temp_list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to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init_rec</w:t>
      </w:r>
      <w:proofErr w:type="spellEnd"/>
    </w:p>
    <w:p w14:paraId="2519968C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61B12F0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Return the list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init_rec</w:t>
      </w:r>
      <w:proofErr w:type="spellEnd"/>
    </w:p>
    <w:p w14:paraId="65662C42" w14:textId="77777777" w:rsidR="007A443B" w:rsidRDefault="007A443B">
      <w:pPr>
        <w:pStyle w:val="Heading2"/>
        <w:rPr>
          <w:lang w:val="en-GB"/>
        </w:rPr>
      </w:pPr>
    </w:p>
    <w:p w14:paraId="1BBCBE77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 w14:paraId="32E39095" w14:textId="77777777" w:rsidR="007A443B" w:rsidRDefault="007A443B">
      <w:pPr>
        <w:pStyle w:val="Heading2"/>
        <w:rPr>
          <w:lang w:val="en-GB"/>
        </w:rPr>
      </w:pPr>
    </w:p>
    <w:p w14:paraId="5F2E6431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For index in the range of length of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init_rec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:</w:t>
      </w:r>
    </w:p>
    <w:p w14:paraId="11C6914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positive:</w:t>
      </w:r>
    </w:p>
    <w:p w14:paraId="09BF4235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random items to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final_rec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[index]</w:t>
      </w:r>
    </w:p>
    <w:p w14:paraId="095BABB2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negative:</w:t>
      </w:r>
    </w:p>
    <w:p w14:paraId="1CD6873C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Choose random items from other user interests</w:t>
      </w:r>
    </w:p>
    <w:p w14:paraId="6D0ECBC8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those to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final_rec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[index]</w:t>
      </w:r>
    </w:p>
    <w:p w14:paraId="6BACA054" w14:textId="77777777" w:rsidR="007A443B" w:rsidRDefault="0008593F">
      <w:pPr>
        <w:ind w:firstLine="720"/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i/>
          <w:iCs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#We have chosen to recommend 5 items per user</w:t>
      </w:r>
    </w:p>
    <w:p w14:paraId="588FAD47" w14:textId="77777777" w:rsidR="007A443B" w:rsidRDefault="0008593F">
      <w:pPr>
        <w:ind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sentiment for user[index] is neutral:</w:t>
      </w:r>
    </w:p>
    <w:p w14:paraId="1AF752E3" w14:textId="77777777" w:rsidR="007A443B" w:rsidRDefault="0008593F">
      <w:pPr>
        <w:ind w:left="720" w:firstLine="720"/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Append random items to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final_rec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[index]</w:t>
      </w:r>
    </w:p>
    <w:p w14:paraId="1D339CF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End for loop...</w:t>
      </w:r>
    </w:p>
    <w:p w14:paraId="601A7D89" w14:textId="77777777" w:rsidR="007A443B" w:rsidRDefault="0008593F">
      <w:pPr>
        <w:rPr>
          <w:lang w:val="en-GB"/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Return the list of lists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final_rec</w:t>
      </w:r>
      <w:proofErr w:type="spellEnd"/>
    </w:p>
    <w:p w14:paraId="734ED2A0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List of Modules (in detail): </w:t>
      </w:r>
    </w:p>
    <w:p w14:paraId="31F32682" w14:textId="77777777" w:rsidR="007A443B" w:rsidRDefault="007A443B">
      <w:pPr>
        <w:pStyle w:val="Heading2"/>
        <w:rPr>
          <w:lang w:val="en-GB"/>
        </w:rPr>
      </w:pPr>
    </w:p>
    <w:p w14:paraId="58190FBC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1:</w:t>
      </w:r>
    </w:p>
    <w:p w14:paraId="547D7636" w14:textId="77777777" w:rsidR="007A443B" w:rsidRDefault="007A443B">
      <w:pPr>
        <w:pStyle w:val="Heading2"/>
        <w:rPr>
          <w:rFonts w:asciiTheme="minorHAnsi" w:eastAsiaTheme="minorEastAsia" w:hAnsiTheme="minorHAnsi" w:cstheme="minorBidi"/>
          <w:b w:val="0"/>
          <w:color w:val="auto"/>
          <w:sz w:val="28"/>
          <w:szCs w:val="28"/>
          <w:lang w:val="en-GB"/>
        </w:rPr>
      </w:pPr>
    </w:p>
    <w:p w14:paraId="6C2CEA6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main focus of lexical analysis is to obtain tokens from the given text input. </w:t>
      </w:r>
    </w:p>
    <w:p w14:paraId="122A5E9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need to differentiate between entities (users, organizations, religion, etc.) and interests (garments, tech, etc.).</w:t>
      </w:r>
    </w:p>
    <w:p w14:paraId="7E7CB98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technique we are going to employ is called POS tagging. (POS -&gt; Part of Speech)</w:t>
      </w:r>
    </w:p>
    <w:p w14:paraId="11E639A0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POS tagging algorithms allocate tags to each token, such as "NOUN", "VERB", "ADJ", etc., based on the similarity to their respective tagged categories.</w:t>
      </w:r>
    </w:p>
    <w:p w14:paraId="483D70FD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be using the Spacy library, which contains pre-trained NLP models and a huge dictionary of words. </w:t>
      </w:r>
    </w:p>
    <w:p w14:paraId="782466C9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input is parsed sentence by sentence, from which nouns, verbs, users, and user types are obtained. The respective information is summarized in a </w:t>
      </w:r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pandas</w:t>
      </w:r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data frame.</w:t>
      </w:r>
    </w:p>
    <w:p w14:paraId="278814C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Keep in mind the input is made to understand short conversations - especially one-liners. Basically, we separate the text blob by the '\n', or newline symbol. This is done by using the </w:t>
      </w:r>
      <w:proofErr w:type="spellStart"/>
      <w:proofErr w:type="gramStart"/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splitlines</w:t>
      </w:r>
      <w:proofErr w:type="spellEnd"/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</w:t>
      </w:r>
      <w:proofErr w:type="gramEnd"/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) function.</w:t>
      </w:r>
    </w:p>
    <w:p w14:paraId="2A929F9E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any respective dialogue consists of two lines, the parser will be confused and allocate an extra user to the extra line.</w:t>
      </w:r>
    </w:p>
    <w:p w14:paraId="56022B24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done with consideration to social messaging applications, as users frequently communicate with short dialogues.</w:t>
      </w:r>
    </w:p>
    <w:p w14:paraId="2C3DED81" w14:textId="77777777" w:rsidR="007A443B" w:rsidRDefault="007A443B">
      <w:pPr>
        <w:pStyle w:val="Heading2"/>
        <w:rPr>
          <w:lang w:val="en-GB"/>
        </w:rPr>
      </w:pPr>
    </w:p>
    <w:p w14:paraId="5ECD3724" w14:textId="77777777" w:rsidR="007A443B" w:rsidRDefault="007A443B">
      <w:pPr>
        <w:rPr>
          <w:lang w:val="en-GB"/>
        </w:rPr>
      </w:pPr>
    </w:p>
    <w:p w14:paraId="01C952A6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Module – II:</w:t>
      </w:r>
    </w:p>
    <w:p w14:paraId="2374535E" w14:textId="77777777" w:rsidR="007A443B" w:rsidRDefault="007A443B">
      <w:pPr>
        <w:pStyle w:val="Heading2"/>
        <w:rPr>
          <w:lang w:val="en-GB"/>
        </w:rPr>
      </w:pPr>
    </w:p>
    <w:p w14:paraId="40AF054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main point of understanding the syntax of the sentence is to check the order by which tokens are parsed.</w:t>
      </w:r>
    </w:p>
    <w:p w14:paraId="156B6F1C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example, seeing a "not" before a verb, say "enjoying", can imply a negative sentiment.</w:t>
      </w:r>
    </w:p>
    <w:p w14:paraId="55923C9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Sentiment analysis is an important tool in recommendation - it helps recommend products to those who want it.</w:t>
      </w:r>
    </w:p>
    <w:p w14:paraId="662C631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People who express negative sentiment towards a product will not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recieve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recommendations on it.</w:t>
      </w:r>
    </w:p>
    <w:p w14:paraId="4FE3816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Instead, they will get recommendations based on what their friends like.</w:t>
      </w:r>
    </w:p>
    <w:p w14:paraId="65E8A19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NTLK Vader Sentiment Analyzer is an excellent tool for quickly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analyzing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the sentiment of a sentence.</w:t>
      </w:r>
    </w:p>
    <w:p w14:paraId="288BEEC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We will obtain the polarity scores in each sentiment category,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i.e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"Positive", "Negative", "Neutral", and "Compound", for each user.</w:t>
      </w:r>
    </w:p>
    <w:p w14:paraId="1B5428B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Spacy library consists of one more feature - the ability to show dependency trees.</w:t>
      </w:r>
    </w:p>
    <w:p w14:paraId="06AB38A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Dependency trees are useful in understanding the parsing process, in pursuit of finding the sentiments.</w:t>
      </w:r>
    </w:p>
    <w:p w14:paraId="71A8D9F2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arrows infer dependencies between words. If an arrow points from 'a' to 'b', then it can be understood that 'a' depends on 'b'.</w:t>
      </w:r>
    </w:p>
    <w:p w14:paraId="75BE081B" w14:textId="77777777" w:rsidR="007A443B" w:rsidRDefault="0008593F"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useful in seeing how the tokens are tagged, and how the sentence is syntactically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analyzed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.</w:t>
      </w:r>
    </w:p>
    <w:p w14:paraId="1649E2EE" w14:textId="77777777" w:rsidR="007A443B" w:rsidRDefault="007A443B">
      <w:pPr>
        <w:rPr>
          <w:lang w:val="en-GB"/>
        </w:rPr>
      </w:pPr>
    </w:p>
    <w:p w14:paraId="2B938653" w14:textId="77777777" w:rsidR="007A443B" w:rsidRDefault="007A443B">
      <w:pPr>
        <w:rPr>
          <w:lang w:val="en-GB"/>
        </w:rPr>
      </w:pPr>
    </w:p>
    <w:p w14:paraId="5594EB07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Module – III:</w:t>
      </w:r>
    </w:p>
    <w:p w14:paraId="4D095351" w14:textId="77777777" w:rsidR="007A443B" w:rsidRDefault="007A443B">
      <w:pPr>
        <w:pStyle w:val="Heading2"/>
        <w:rPr>
          <w:lang w:val="en-GB"/>
        </w:rPr>
      </w:pPr>
    </w:p>
    <w:p w14:paraId="79CE3A37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check the list of nouns from our summary of tokens to see what the interests of the users are.</w:t>
      </w:r>
    </w:p>
    <w:p w14:paraId="779C507B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the particular noun is present in any product name, we will store that product name in a new list.</w:t>
      </w:r>
    </w:p>
    <w:p w14:paraId="42C86C4E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new list is considered as our initial set of recommendations.</w:t>
      </w:r>
    </w:p>
    <w:p w14:paraId="1DEFBC49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Now, our initial recommendations are quite a large number.</w:t>
      </w:r>
    </w:p>
    <w:p w14:paraId="11170F18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will pick five products at random, to recommend to each user.</w:t>
      </w:r>
    </w:p>
    <w:p w14:paraId="3CAAC5A4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Of course, we do not want to get the same products again in our random selection.</w:t>
      </w:r>
    </w:p>
    <w:p w14:paraId="7E6CE7B6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This is easily achieved by using </w:t>
      </w:r>
      <w:proofErr w:type="spell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random.</w:t>
      </w:r>
      <w:proofErr w:type="gramStart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sample</w:t>
      </w:r>
      <w:proofErr w:type="spell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(</w:t>
      </w:r>
      <w:proofErr w:type="gramEnd"/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list, k), where k is the number of items selected. This function also ensures that there is no repetition in the selection of items.</w:t>
      </w:r>
    </w:p>
    <w:p w14:paraId="330227BB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Module – IV:</w:t>
      </w:r>
    </w:p>
    <w:p w14:paraId="74BAF916" w14:textId="77777777" w:rsidR="007A443B" w:rsidRDefault="007A443B">
      <w:pPr>
        <w:pStyle w:val="Heading2"/>
        <w:rPr>
          <w:lang w:val="en-GB"/>
        </w:rPr>
      </w:pPr>
    </w:p>
    <w:p w14:paraId="43F2BE1F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This is the final recommendation.</w:t>
      </w:r>
    </w:p>
    <w:p w14:paraId="5274924A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You can see the user's names followed by a list of recommendations based on their interests.</w:t>
      </w:r>
    </w:p>
    <w:p w14:paraId="5D1CF15B" w14:textId="77777777" w:rsidR="007A443B" w:rsidRDefault="0008593F">
      <w:pP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Keep in mind that for the most part the recommendations are accurate, but you may chance upon some outliers, due to the random nature of product selection.</w:t>
      </w:r>
    </w:p>
    <w:p w14:paraId="3A640D0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As stated before, the sentiment of the user is considered as a factor in the recommendation process.</w:t>
      </w:r>
      <w: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compounded polarity score is considered here.</w:t>
      </w:r>
    </w:p>
    <w:p w14:paraId="2B5548CC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If a user's sentiment is negative, then we pick a random recommendation based on the interests of that user's friends.</w:t>
      </w:r>
      <w:r>
        <w:rPr>
          <w:rFonts w:ascii="Trebuchet MS" w:eastAsia="Trebuchet MS" w:hAnsi="Trebuchet MS" w:cs="Trebuchet MS"/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01D67FDF" w14:textId="77777777" w:rsidR="007A443B" w:rsidRDefault="0008593F">
      <w:pP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ascii="Trebuchet MS" w:eastAsia="Trebuchet MS" w:hAnsi="Trebuchet MS" w:cs="Trebuchet MS"/>
          <w:color w:val="000000"/>
          <w:sz w:val="28"/>
          <w:szCs w:val="28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Otherwise, if it is positive or neutral, we can directly recommend based on their individual interest.</w:t>
      </w:r>
    </w:p>
    <w:p w14:paraId="1CF4459C" w14:textId="77777777" w:rsidR="007A443B" w:rsidRDefault="0008593F"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lastRenderedPageBreak/>
        <w:t>Input:</w:t>
      </w:r>
    </w:p>
    <w:p w14:paraId="621F42F8" w14:textId="77777777" w:rsidR="007A443B" w:rsidRDefault="0008593F">
      <w:r>
        <w:rPr>
          <w:noProof/>
        </w:rPr>
        <w:drawing>
          <wp:inline distT="0" distB="0" distL="114300" distR="114300" wp14:anchorId="0FF46689" wp14:editId="1802FD2F">
            <wp:extent cx="6485466" cy="3648075"/>
            <wp:effectExtent l="0" t="0" r="0" b="0"/>
            <wp:docPr id="1282856213" name="Picture 1282856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56213" name="Picture 12828562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83" cy="36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1802" w14:textId="77777777" w:rsidR="007A443B" w:rsidRDefault="007A443B">
      <w:pPr>
        <w:pStyle w:val="Heading2"/>
        <w:rPr>
          <w:lang w:val="en-GB"/>
        </w:rPr>
      </w:pPr>
    </w:p>
    <w:p w14:paraId="48FADE7E" w14:textId="1818BDB3" w:rsidR="007A443B" w:rsidRDefault="0008593F">
      <w:pPr>
        <w:pStyle w:val="Heading2"/>
        <w:rPr>
          <w:lang w:val="en-GB"/>
        </w:rPr>
      </w:pPr>
      <w:r>
        <w:rPr>
          <w:lang w:val="en-GB"/>
        </w:rPr>
        <w:t>Output:</w:t>
      </w:r>
    </w:p>
    <w:p w14:paraId="08324B88" w14:textId="59075A79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1</w:t>
      </w:r>
      <w:r>
        <w:rPr>
          <w:b/>
          <w:bCs/>
          <w:sz w:val="24"/>
          <w:szCs w:val="24"/>
          <w:lang w:val="en-GB"/>
        </w:rPr>
        <w:t>(tokenization)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101F591A" w14:textId="41712AF4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01371BC4" wp14:editId="3421C0AC">
            <wp:extent cx="6198592" cy="3486150"/>
            <wp:effectExtent l="0" t="0" r="0" b="0"/>
            <wp:docPr id="4" name="Picture 4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166BD5-3B7C-44E4-9013-81C3F5AE57A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3A166BD5-3B7C-44E4-9013-81C3F5AE57A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5784" cy="34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B253" w14:textId="0C013B0D" w:rsidR="00543947" w:rsidRDefault="00543947" w:rsidP="00543947">
      <w:pPr>
        <w:rPr>
          <w:lang w:val="en-GB"/>
        </w:rPr>
      </w:pPr>
    </w:p>
    <w:p w14:paraId="26431952" w14:textId="7846983D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2</w:t>
      </w:r>
      <w:r>
        <w:rPr>
          <w:b/>
          <w:bCs/>
          <w:sz w:val="24"/>
          <w:szCs w:val="24"/>
          <w:lang w:val="en-GB"/>
        </w:rPr>
        <w:t xml:space="preserve">(Syntax </w:t>
      </w:r>
      <w:r w:rsidR="004102EC">
        <w:rPr>
          <w:b/>
          <w:bCs/>
          <w:sz w:val="24"/>
          <w:szCs w:val="24"/>
          <w:lang w:val="en-GB"/>
        </w:rPr>
        <w:t>analyser</w:t>
      </w:r>
      <w:r>
        <w:rPr>
          <w:b/>
          <w:bCs/>
          <w:sz w:val="24"/>
          <w:szCs w:val="24"/>
          <w:lang w:val="en-GB"/>
        </w:rPr>
        <w:t>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11EDB19C" w14:textId="7854B54F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30CDE588" wp14:editId="71D3BCD1">
            <wp:extent cx="6421289" cy="3609975"/>
            <wp:effectExtent l="0" t="0" r="0" b="0"/>
            <wp:docPr id="7" name="Picture 8" descr="Graphical user interface, text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122CA53-4298-42FA-8154-D543E5A02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Graphical user interface, text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1122CA53-4298-42FA-8154-D543E5A02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0936" cy="36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7DAD" w14:textId="105597FA" w:rsidR="00543947" w:rsidRDefault="00543947" w:rsidP="00543947">
      <w:pPr>
        <w:rPr>
          <w:lang w:val="en-GB"/>
        </w:rPr>
      </w:pPr>
    </w:p>
    <w:p w14:paraId="3EB41AA7" w14:textId="19A633BD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3</w:t>
      </w:r>
      <w:r>
        <w:rPr>
          <w:b/>
          <w:bCs/>
          <w:sz w:val="24"/>
          <w:szCs w:val="24"/>
          <w:lang w:val="en-GB"/>
        </w:rPr>
        <w:t xml:space="preserve">(Semantic </w:t>
      </w:r>
      <w:r w:rsidR="004102EC">
        <w:rPr>
          <w:b/>
          <w:bCs/>
          <w:sz w:val="24"/>
          <w:szCs w:val="24"/>
          <w:lang w:val="en-GB"/>
        </w:rPr>
        <w:t>analyser</w:t>
      </w:r>
      <w:r>
        <w:rPr>
          <w:b/>
          <w:bCs/>
          <w:sz w:val="24"/>
          <w:szCs w:val="24"/>
          <w:lang w:val="en-GB"/>
        </w:rPr>
        <w:t>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2B87B18B" w14:textId="4C321743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22A6A950" wp14:editId="144CA578">
            <wp:extent cx="6367952" cy="3581400"/>
            <wp:effectExtent l="0" t="0" r="0" b="0"/>
            <wp:docPr id="3" name="Picture 3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9577" cy="35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43D3" w14:textId="369055C1" w:rsidR="00543947" w:rsidRDefault="00543947" w:rsidP="00543947">
      <w:pPr>
        <w:rPr>
          <w:lang w:val="en-GB"/>
        </w:rPr>
      </w:pPr>
      <w:r w:rsidRPr="00543947">
        <w:lastRenderedPageBreak/>
        <w:drawing>
          <wp:inline distT="0" distB="0" distL="0" distR="0" wp14:anchorId="096A429E" wp14:editId="54BEE935">
            <wp:extent cx="6319633" cy="3552825"/>
            <wp:effectExtent l="0" t="0" r="5080" b="0"/>
            <wp:docPr id="5" name="Picture 5" descr="Graphical user interface,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5" cy="355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2AE" w14:textId="77777777" w:rsidR="00E641FD" w:rsidRDefault="00E641FD" w:rsidP="00543947">
      <w:pPr>
        <w:rPr>
          <w:lang w:val="en-GB"/>
        </w:rPr>
      </w:pPr>
    </w:p>
    <w:p w14:paraId="7377B83E" w14:textId="73694EB9" w:rsidR="00543947" w:rsidRDefault="00543947" w:rsidP="00543947">
      <w:pPr>
        <w:rPr>
          <w:lang w:val="en-GB"/>
        </w:rPr>
      </w:pPr>
      <w:r w:rsidRPr="00543947">
        <w:drawing>
          <wp:inline distT="0" distB="0" distL="0" distR="0" wp14:anchorId="29FE06A5" wp14:editId="3E8C7B6E">
            <wp:extent cx="6404347" cy="3600450"/>
            <wp:effectExtent l="0" t="0" r="0" b="0"/>
            <wp:docPr id="6" name="Picture 6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0574DA0-79DC-4F59-949F-B993CEB6BFD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00574DA0-79DC-4F59-949F-B993CEB6BFD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4414" cy="36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9091" w14:textId="77777777" w:rsidR="00543947" w:rsidRDefault="00543947" w:rsidP="00543947">
      <w:pPr>
        <w:rPr>
          <w:lang w:val="en-GB"/>
        </w:rPr>
      </w:pPr>
    </w:p>
    <w:p w14:paraId="2A42EF63" w14:textId="77777777" w:rsidR="00543947" w:rsidRDefault="00543947" w:rsidP="00543947">
      <w:pPr>
        <w:rPr>
          <w:lang w:val="en-GB"/>
        </w:rPr>
      </w:pPr>
    </w:p>
    <w:p w14:paraId="7513459B" w14:textId="77777777" w:rsidR="00543947" w:rsidRDefault="00543947" w:rsidP="00543947">
      <w:pPr>
        <w:rPr>
          <w:lang w:val="en-GB"/>
        </w:rPr>
      </w:pPr>
    </w:p>
    <w:p w14:paraId="796D8CF5" w14:textId="77777777" w:rsidR="00543947" w:rsidRDefault="00543947" w:rsidP="00543947">
      <w:pPr>
        <w:rPr>
          <w:lang w:val="en-GB"/>
        </w:rPr>
      </w:pPr>
    </w:p>
    <w:p w14:paraId="064BC56C" w14:textId="77777777" w:rsidR="00543947" w:rsidRDefault="00543947" w:rsidP="00543947">
      <w:pPr>
        <w:rPr>
          <w:lang w:val="en-GB"/>
        </w:rPr>
      </w:pPr>
    </w:p>
    <w:p w14:paraId="1AD0626A" w14:textId="77777777" w:rsidR="00543947" w:rsidRDefault="00543947" w:rsidP="00543947">
      <w:pPr>
        <w:rPr>
          <w:lang w:val="en-GB"/>
        </w:rPr>
      </w:pPr>
    </w:p>
    <w:p w14:paraId="75B2851C" w14:textId="0B9E0C4C" w:rsidR="00543947" w:rsidRPr="00543947" w:rsidRDefault="00543947" w:rsidP="00543947">
      <w:pPr>
        <w:rPr>
          <w:b/>
          <w:bCs/>
          <w:sz w:val="24"/>
          <w:szCs w:val="24"/>
          <w:lang w:val="en-GB"/>
        </w:rPr>
      </w:pPr>
      <w:r w:rsidRPr="00543947">
        <w:rPr>
          <w:b/>
          <w:bCs/>
          <w:sz w:val="24"/>
          <w:szCs w:val="24"/>
          <w:lang w:val="en-GB"/>
        </w:rPr>
        <w:t>Module 4</w:t>
      </w:r>
      <w:r>
        <w:rPr>
          <w:b/>
          <w:bCs/>
          <w:sz w:val="24"/>
          <w:szCs w:val="24"/>
          <w:lang w:val="en-GB"/>
        </w:rPr>
        <w:t>(Final recommendation)</w:t>
      </w:r>
      <w:r w:rsidRPr="00543947">
        <w:rPr>
          <w:b/>
          <w:bCs/>
          <w:sz w:val="24"/>
          <w:szCs w:val="24"/>
          <w:lang w:val="en-GB"/>
        </w:rPr>
        <w:t>:</w:t>
      </w:r>
    </w:p>
    <w:p w14:paraId="4E06EFD5" w14:textId="77777777" w:rsidR="007A443B" w:rsidRDefault="0008593F">
      <w:pPr>
        <w:pStyle w:val="Heading2"/>
      </w:pPr>
      <w:r>
        <w:rPr>
          <w:noProof/>
        </w:rPr>
        <w:drawing>
          <wp:inline distT="0" distB="0" distL="114300" distR="114300" wp14:anchorId="7364FB58" wp14:editId="09133C05">
            <wp:extent cx="6366858" cy="3581400"/>
            <wp:effectExtent l="0" t="0" r="0" b="0"/>
            <wp:docPr id="1321455450" name="Picture 132145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5450" name="Picture 132145545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800" cy="35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8C3A" w14:textId="77777777" w:rsidR="007A443B" w:rsidRDefault="007A443B"/>
    <w:p w14:paraId="50AF82B5" w14:textId="77777777" w:rsidR="007A443B" w:rsidRDefault="007A443B">
      <w:pPr>
        <w:rPr>
          <w:lang w:val="en-GB"/>
        </w:rPr>
      </w:pPr>
    </w:p>
    <w:p w14:paraId="78363A7C" w14:textId="77777777" w:rsidR="007A443B" w:rsidRDefault="0008593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114300" distR="114300" wp14:anchorId="3FFEF2CF" wp14:editId="0A88EC87">
            <wp:extent cx="6418335" cy="3609975"/>
            <wp:effectExtent l="0" t="0" r="1905" b="0"/>
            <wp:docPr id="701755321" name="Picture 70175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55321" name="Picture 70175532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16" cy="361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3FE" w14:textId="77777777" w:rsidR="007A443B" w:rsidRDefault="007A443B">
      <w:pPr>
        <w:pStyle w:val="Heading2"/>
        <w:rPr>
          <w:lang w:val="en-GB"/>
        </w:rPr>
      </w:pPr>
    </w:p>
    <w:p w14:paraId="5430554F" w14:textId="77777777" w:rsidR="007A443B" w:rsidRDefault="0008593F">
      <w:pPr>
        <w:pStyle w:val="Heading2"/>
        <w:rPr>
          <w:lang w:val="en-IN"/>
        </w:rPr>
      </w:pPr>
      <w:r>
        <w:rPr>
          <w:lang w:val="en-IN"/>
        </w:rPr>
        <w:t>Results Discussion:</w:t>
      </w:r>
    </w:p>
    <w:p w14:paraId="5D458FF7" w14:textId="77777777" w:rsidR="007A443B" w:rsidRDefault="007A443B">
      <w:pPr>
        <w:rPr>
          <w:lang w:val="en-IN"/>
        </w:rPr>
      </w:pPr>
    </w:p>
    <w:p w14:paraId="50B0CF85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Since we’ve checked for </w:t>
      </w:r>
      <w:proofErr w:type="spellStart"/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subsequences</w:t>
      </w:r>
      <w:proofErr w:type="spellEnd"/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of the </w:t>
      </w:r>
      <w:proofErr w:type="spellStart"/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occuring</w:t>
      </w:r>
      <w:proofErr w:type="spellEnd"/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string, the nouns, inside product names, of course we cannot guarantee an accuracy of 100%. </w:t>
      </w:r>
    </w:p>
    <w:p w14:paraId="2A160486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Regardless, the recommendation system seems to works fairly well - it recommends what the users want based on their interests.</w:t>
      </w:r>
    </w:p>
    <w:p w14:paraId="29B84F0A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For users with negative sentiment - it doesn’t recommend the products associated with the user. Rather, it recommends products associated with the user’s friends.</w:t>
      </w:r>
    </w:p>
    <w:p w14:paraId="1EBCFB9E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We also ensure any product recommendation is not repeated for the same user.</w:t>
      </w:r>
    </w:p>
    <w:p w14:paraId="530D8CBA" w14:textId="77777777" w:rsidR="007A443B" w:rsidRDefault="0008593F">
      <w:pP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color w:val="000000"/>
          <w:sz w:val="28"/>
          <w:szCs w:val="28"/>
          <w:lang w:val="en-IN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The end result is fairly straight-forward. It works for most cases, with some exceptions, a rare case.</w:t>
      </w:r>
    </w:p>
    <w:p w14:paraId="49DC9B7A" w14:textId="77777777" w:rsidR="007A443B" w:rsidRDefault="007A443B">
      <w:pPr>
        <w:rPr>
          <w:lang w:val="en-IN"/>
        </w:rPr>
      </w:pPr>
    </w:p>
    <w:p w14:paraId="2F458458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lastRenderedPageBreak/>
        <w:t>Conclusion:</w:t>
      </w:r>
    </w:p>
    <w:p w14:paraId="18F2E276" w14:textId="77777777" w:rsidR="007A443B" w:rsidRDefault="007A443B">
      <w:pPr>
        <w:pStyle w:val="Heading2"/>
        <w:rPr>
          <w:lang w:val="en-GB"/>
        </w:rPr>
      </w:pPr>
    </w:p>
    <w:p w14:paraId="38E68F1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The information obtained from direct interactions can be a valuable tool, as we can create recommendation systems on the basis of user-user interactions, such as comments on a forum, rather than user-site interactions. </w:t>
      </w:r>
    </w:p>
    <w:p w14:paraId="000BAD50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Previous systems understand and provide recommendations based on similarities between users, which might lead to a bias evaluation for user preferences. This provides a solution for this issue by integrating direct interactions into recommendation systems. </w:t>
      </w:r>
    </w:p>
    <w:p w14:paraId="5B048EA2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However, there is still much left to improve, and a full accuracy of such systems is never guaranteed, but this approach will definitely up the bar in extending further recommendation systems.</w:t>
      </w:r>
    </w:p>
    <w:p w14:paraId="58E0BC03" w14:textId="77777777" w:rsidR="007A443B" w:rsidRDefault="007A443B">
      <w:pPr>
        <w:pStyle w:val="Heading2"/>
        <w:rPr>
          <w:lang w:val="en-GB"/>
        </w:rPr>
      </w:pPr>
    </w:p>
    <w:p w14:paraId="40999A6D" w14:textId="77777777" w:rsidR="007A443B" w:rsidRDefault="007A443B">
      <w:pPr>
        <w:rPr>
          <w:lang w:val="en-GB"/>
        </w:rPr>
      </w:pPr>
    </w:p>
    <w:p w14:paraId="5FC6318B" w14:textId="77777777" w:rsidR="007A443B" w:rsidRDefault="0008593F">
      <w:pPr>
        <w:pStyle w:val="Heading2"/>
        <w:rPr>
          <w:lang w:val="en-GB"/>
        </w:rPr>
      </w:pPr>
      <w:r>
        <w:rPr>
          <w:lang w:val="en-GB"/>
        </w:rPr>
        <w:t>References:</w:t>
      </w:r>
    </w:p>
    <w:p w14:paraId="51679B8E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0EC76C4F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C.Li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, </w:t>
      </w:r>
      <w:proofErr w:type="spellStart"/>
      <w:proofErr w:type="gram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F.Xiong</w:t>
      </w:r>
      <w:proofErr w:type="spellEnd"/>
      <w:proofErr w:type="gram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, “Social Recommendations with Multiple Influence from Direct User Interactions”, Aug. 2017.</w:t>
      </w:r>
    </w:p>
    <w:p w14:paraId="1392BE63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7F9E8B77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C. Pan, W. Li, Research paper recommendation with topic analysis in Computer Design and Applications IEEE, 4 (2010), pp. V4-264</w:t>
      </w:r>
    </w:p>
    <w:p w14:paraId="00595A95" w14:textId="77777777" w:rsidR="007A443B" w:rsidRDefault="0008593F">
      <w:pP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 </w:t>
      </w:r>
    </w:p>
    <w:p w14:paraId="7EF4AD76" w14:textId="77777777" w:rsidR="007A443B" w:rsidRDefault="0008593F">
      <w:pPr>
        <w:pStyle w:val="ListParagraph"/>
        <w:numPr>
          <w:ilvl w:val="0"/>
          <w:numId w:val="13"/>
        </w:num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J.A.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Konstan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 xml:space="preserve">, J. </w:t>
      </w:r>
      <w:proofErr w:type="spellStart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Riedl</w:t>
      </w:r>
      <w:proofErr w:type="spellEnd"/>
      <w:r>
        <w:rPr>
          <w:rFonts w:eastAsiaTheme="minorEastAsia"/>
          <w:color w:val="000000"/>
          <w:sz w:val="28"/>
          <w:szCs w:val="28"/>
          <w:lang w:val="en-GB"/>
          <w14:textFill>
            <w14:solidFill>
              <w14:srgbClr w14:val="000000">
                <w14:lumMod w14:val="75000"/>
                <w14:lumOff w14:val="25000"/>
              </w14:srgbClr>
            </w14:solidFill>
          </w14:textFill>
        </w:rPr>
        <w:t>, Recommender Systems: From Algorithms to User Experience, User Model User-Adapt Interact, 22 (2012), pp. 101-123</w:t>
      </w:r>
    </w:p>
    <w:p w14:paraId="0BAF95F0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6A17C2AB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  <w:lang w:val="en-GB"/>
        </w:rPr>
      </w:pPr>
    </w:p>
    <w:p w14:paraId="2C9419F3" w14:textId="77777777" w:rsidR="007A443B" w:rsidRDefault="007A443B">
      <w:pPr>
        <w:pStyle w:val="Heading2"/>
        <w:rPr>
          <w:rFonts w:asciiTheme="minorHAnsi" w:eastAsiaTheme="minorEastAsia" w:hAnsiTheme="minorHAnsi" w:cstheme="minorBidi"/>
          <w:color w:val="auto"/>
          <w:sz w:val="28"/>
          <w:szCs w:val="28"/>
        </w:rPr>
      </w:pPr>
    </w:p>
    <w:sectPr w:rsidR="007A443B">
      <w:headerReference w:type="default" r:id="rId21"/>
      <w:footerReference w:type="default" r:id="rId22"/>
      <w:pgSz w:w="11909" w:h="16834"/>
      <w:pgMar w:top="1440" w:right="1440" w:bottom="1800" w:left="1440" w:header="720" w:footer="10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746A2" w14:textId="77777777" w:rsidR="00ED4EC0" w:rsidRDefault="00ED4EC0">
      <w:pPr>
        <w:spacing w:after="0" w:line="240" w:lineRule="auto"/>
      </w:pPr>
      <w:r>
        <w:separator/>
      </w:r>
    </w:p>
  </w:endnote>
  <w:endnote w:type="continuationSeparator" w:id="0">
    <w:p w14:paraId="4E8D8E81" w14:textId="77777777" w:rsidR="00ED4EC0" w:rsidRDefault="00ED4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方正姚体">
    <w:altName w:val="Liberation Mono"/>
    <w:charset w:val="00"/>
    <w:family w:val="auto"/>
    <w:pitch w:val="default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华文新魏">
    <w:altName w:val="Liberation Mono"/>
    <w:charset w:val="00"/>
    <w:family w:val="auto"/>
    <w:pitch w:val="default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4D197759" w14:textId="77777777">
      <w:tc>
        <w:tcPr>
          <w:tcW w:w="3010" w:type="dxa"/>
        </w:tcPr>
        <w:p w14:paraId="697ED78E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42205D65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6EABBA5D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65046B05" w14:textId="77777777" w:rsidR="007A443B" w:rsidRDefault="007A443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7E4360" w14:textId="77777777" w:rsidR="007A443B" w:rsidRDefault="0008593F">
    <w:pPr>
      <w:pStyle w:val="Footer"/>
    </w:pPr>
    <w:r>
      <w:rPr>
        <w:lang w:val="en-GB" w:bidi="en-GB"/>
      </w:rPr>
      <w:t xml:space="preserve">Page </w:t>
    </w:r>
    <w:r>
      <w:rPr>
        <w:lang w:val="en-GB" w:bidi="en-GB"/>
      </w:rPr>
      <w:fldChar w:fldCharType="begin"/>
    </w:r>
    <w:r>
      <w:rPr>
        <w:lang w:val="en-GB" w:bidi="en-GB"/>
      </w:rPr>
      <w:instrText xml:space="preserve"> PAGE   \* MERGEFORMAT </w:instrText>
    </w:r>
    <w:r>
      <w:rPr>
        <w:lang w:val="en-GB" w:bidi="en-GB"/>
      </w:rPr>
      <w:fldChar w:fldCharType="separate"/>
    </w:r>
    <w:r>
      <w:rPr>
        <w:lang w:val="en-GB" w:bidi="en-GB"/>
      </w:rPr>
      <w:t>1</w:t>
    </w:r>
    <w:r>
      <w:rPr>
        <w:lang w:val="en-GB" w:bidi="en-GB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EE2915" w14:textId="77777777" w:rsidR="00ED4EC0" w:rsidRDefault="00ED4EC0">
      <w:pPr>
        <w:spacing w:after="0" w:line="240" w:lineRule="auto"/>
      </w:pPr>
      <w:r>
        <w:separator/>
      </w:r>
    </w:p>
  </w:footnote>
  <w:footnote w:type="continuationSeparator" w:id="0">
    <w:p w14:paraId="58868DD0" w14:textId="77777777" w:rsidR="00ED4EC0" w:rsidRDefault="00ED4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28DD5DC8" w14:textId="77777777">
      <w:tc>
        <w:tcPr>
          <w:tcW w:w="3010" w:type="dxa"/>
        </w:tcPr>
        <w:p w14:paraId="3E6D269D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7C6F37DD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51BF0987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4F637E0C" w14:textId="77777777" w:rsidR="007A443B" w:rsidRDefault="007A443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010"/>
      <w:gridCol w:w="3010"/>
      <w:gridCol w:w="3010"/>
    </w:tblGrid>
    <w:tr w:rsidR="007A443B" w14:paraId="028960D2" w14:textId="77777777">
      <w:tc>
        <w:tcPr>
          <w:tcW w:w="3010" w:type="dxa"/>
        </w:tcPr>
        <w:p w14:paraId="5EB35AA3" w14:textId="77777777" w:rsidR="007A443B" w:rsidRDefault="007A443B">
          <w:pPr>
            <w:pStyle w:val="Header"/>
            <w:ind w:left="-115"/>
          </w:pPr>
        </w:p>
      </w:tc>
      <w:tc>
        <w:tcPr>
          <w:tcW w:w="3010" w:type="dxa"/>
        </w:tcPr>
        <w:p w14:paraId="21A91322" w14:textId="77777777" w:rsidR="007A443B" w:rsidRDefault="007A443B">
          <w:pPr>
            <w:pStyle w:val="Header"/>
            <w:jc w:val="center"/>
          </w:pPr>
        </w:p>
      </w:tc>
      <w:tc>
        <w:tcPr>
          <w:tcW w:w="3010" w:type="dxa"/>
        </w:tcPr>
        <w:p w14:paraId="6E4FB2C0" w14:textId="77777777" w:rsidR="007A443B" w:rsidRDefault="007A443B">
          <w:pPr>
            <w:pStyle w:val="Header"/>
            <w:ind w:right="-115"/>
            <w:jc w:val="right"/>
          </w:pPr>
        </w:p>
      </w:tc>
    </w:tr>
  </w:tbl>
  <w:p w14:paraId="6B540F82" w14:textId="77777777" w:rsidR="007A443B" w:rsidRDefault="007A44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8A5CF10"/>
    <w:multiLevelType w:val="singleLevel"/>
    <w:tmpl w:val="88A5CF10"/>
    <w:lvl w:ilvl="0">
      <w:start w:val="7"/>
      <w:numFmt w:val="upperLetter"/>
      <w:suff w:val="space"/>
      <w:lvlText w:val="%1."/>
      <w:lvlJc w:val="left"/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3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4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5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E98168E"/>
    <w:multiLevelType w:val="multilevel"/>
    <w:tmpl w:val="0E98168E"/>
    <w:lvl w:ilvl="0">
      <w:start w:val="1"/>
      <w:numFmt w:val="decimal"/>
      <w:pStyle w:val="ListNumber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1D36168"/>
    <w:multiLevelType w:val="multilevel"/>
    <w:tmpl w:val="21D36168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1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0"/>
  </w:num>
  <w:num w:numId="12">
    <w:abstractNumId w:val="1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4C"/>
    <w:rsid w:val="000055BD"/>
    <w:rsid w:val="00005E0C"/>
    <w:rsid w:val="0008593F"/>
    <w:rsid w:val="000C4811"/>
    <w:rsid w:val="000F313B"/>
    <w:rsid w:val="001968FD"/>
    <w:rsid w:val="0019694C"/>
    <w:rsid w:val="0021446D"/>
    <w:rsid w:val="00215A8E"/>
    <w:rsid w:val="003263E5"/>
    <w:rsid w:val="00362B35"/>
    <w:rsid w:val="0039783F"/>
    <w:rsid w:val="004102EC"/>
    <w:rsid w:val="004E4DB6"/>
    <w:rsid w:val="00543947"/>
    <w:rsid w:val="00654D18"/>
    <w:rsid w:val="0066073E"/>
    <w:rsid w:val="006E47A4"/>
    <w:rsid w:val="0072083D"/>
    <w:rsid w:val="007A443B"/>
    <w:rsid w:val="007B7B63"/>
    <w:rsid w:val="007D3218"/>
    <w:rsid w:val="007D54FD"/>
    <w:rsid w:val="00AD71E3"/>
    <w:rsid w:val="00AD7936"/>
    <w:rsid w:val="00BE2EE1"/>
    <w:rsid w:val="00C46386"/>
    <w:rsid w:val="00D9643B"/>
    <w:rsid w:val="00E641FD"/>
    <w:rsid w:val="00E814EC"/>
    <w:rsid w:val="00ED4EC0"/>
    <w:rsid w:val="00F45628"/>
    <w:rsid w:val="00FC209B"/>
    <w:rsid w:val="00FC77AF"/>
    <w:rsid w:val="00FD5689"/>
    <w:rsid w:val="00FE4179"/>
    <w:rsid w:val="03EA28B0"/>
    <w:rsid w:val="04ACD41C"/>
    <w:rsid w:val="0563A9EE"/>
    <w:rsid w:val="05D3086B"/>
    <w:rsid w:val="084F3594"/>
    <w:rsid w:val="0906B9E2"/>
    <w:rsid w:val="095EA84A"/>
    <w:rsid w:val="0B649C39"/>
    <w:rsid w:val="0D8B326D"/>
    <w:rsid w:val="0DE03543"/>
    <w:rsid w:val="1070AD95"/>
    <w:rsid w:val="10769C8C"/>
    <w:rsid w:val="129D206C"/>
    <w:rsid w:val="13C246DF"/>
    <w:rsid w:val="14004C7A"/>
    <w:rsid w:val="15EDE98B"/>
    <w:rsid w:val="16674302"/>
    <w:rsid w:val="16960971"/>
    <w:rsid w:val="179E7E76"/>
    <w:rsid w:val="1A0DDCE8"/>
    <w:rsid w:val="1ADCF8CD"/>
    <w:rsid w:val="1C13938A"/>
    <w:rsid w:val="1CB77908"/>
    <w:rsid w:val="1F4B8227"/>
    <w:rsid w:val="22176078"/>
    <w:rsid w:val="23E615CF"/>
    <w:rsid w:val="24FBB3F7"/>
    <w:rsid w:val="2501F9BD"/>
    <w:rsid w:val="2526EC0C"/>
    <w:rsid w:val="2578E65C"/>
    <w:rsid w:val="25B102BD"/>
    <w:rsid w:val="268DBDBB"/>
    <w:rsid w:val="2899D0CA"/>
    <w:rsid w:val="299E2AD0"/>
    <w:rsid w:val="2A58FFCA"/>
    <w:rsid w:val="2A5B4E94"/>
    <w:rsid w:val="2B681BE9"/>
    <w:rsid w:val="2D439A32"/>
    <w:rsid w:val="2D61BDFA"/>
    <w:rsid w:val="2EAA83C3"/>
    <w:rsid w:val="2F0EE672"/>
    <w:rsid w:val="2F18196E"/>
    <w:rsid w:val="310329D3"/>
    <w:rsid w:val="3146D274"/>
    <w:rsid w:val="326F2400"/>
    <w:rsid w:val="33E05938"/>
    <w:rsid w:val="343AD52D"/>
    <w:rsid w:val="34F2D333"/>
    <w:rsid w:val="35824C32"/>
    <w:rsid w:val="376EA286"/>
    <w:rsid w:val="38AC3A35"/>
    <w:rsid w:val="390A82EC"/>
    <w:rsid w:val="3A94A7B4"/>
    <w:rsid w:val="3AE447F3"/>
    <w:rsid w:val="3AE795AF"/>
    <w:rsid w:val="3B815652"/>
    <w:rsid w:val="40022375"/>
    <w:rsid w:val="42F8E5FD"/>
    <w:rsid w:val="4334DE58"/>
    <w:rsid w:val="43E29E76"/>
    <w:rsid w:val="45E86442"/>
    <w:rsid w:val="462C8EC6"/>
    <w:rsid w:val="48A6D258"/>
    <w:rsid w:val="493AAB3A"/>
    <w:rsid w:val="4A661BE6"/>
    <w:rsid w:val="4A6D2FE3"/>
    <w:rsid w:val="505FEAFD"/>
    <w:rsid w:val="51E4AAF5"/>
    <w:rsid w:val="5289B96E"/>
    <w:rsid w:val="535FE331"/>
    <w:rsid w:val="5407C90B"/>
    <w:rsid w:val="546BAEB3"/>
    <w:rsid w:val="5720C85E"/>
    <w:rsid w:val="585BF120"/>
    <w:rsid w:val="5B50CE85"/>
    <w:rsid w:val="5BC6E263"/>
    <w:rsid w:val="5C76535B"/>
    <w:rsid w:val="5C7F674F"/>
    <w:rsid w:val="5C8FCC4F"/>
    <w:rsid w:val="5E3C3B6C"/>
    <w:rsid w:val="5E4229C4"/>
    <w:rsid w:val="5EE8D353"/>
    <w:rsid w:val="5F09AF80"/>
    <w:rsid w:val="5FC39275"/>
    <w:rsid w:val="60450CB3"/>
    <w:rsid w:val="6141F499"/>
    <w:rsid w:val="62A8420D"/>
    <w:rsid w:val="63423C3F"/>
    <w:rsid w:val="63B5D0E7"/>
    <w:rsid w:val="6418FB1C"/>
    <w:rsid w:val="6476C2E1"/>
    <w:rsid w:val="6481EF3C"/>
    <w:rsid w:val="6545DB5C"/>
    <w:rsid w:val="66A2827C"/>
    <w:rsid w:val="6774F27F"/>
    <w:rsid w:val="6ADCF017"/>
    <w:rsid w:val="6BBF35CE"/>
    <w:rsid w:val="724043ED"/>
    <w:rsid w:val="762B3288"/>
    <w:rsid w:val="77557A39"/>
    <w:rsid w:val="77EE3048"/>
    <w:rsid w:val="790B67FC"/>
    <w:rsid w:val="7B19364F"/>
    <w:rsid w:val="7C28F5F4"/>
    <w:rsid w:val="7E0C3837"/>
    <w:rsid w:val="7FCD2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0FC13C3"/>
  <w15:docId w15:val="{0B82938D-29CA-4C57-B082-8F409C69F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 w:qFormat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 w:qFormat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3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color w:val="5A5A5A" w:themeColor="text2" w:themeTint="BF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785263" w:themeColor="accent1"/>
      <w14:textFill>
        <w14:solidFill>
          <w14:schemeClr w14:val="accent1">
            <w14:lumMod w14:val="50000"/>
            <w14:lumMod w14:val="75000"/>
            <w14:lumOff w14:val="25000"/>
          </w14:schemeClr>
        </w14:solidFill>
      </w14:textFill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85263" w:themeColor="accent1"/>
      <w14:textFill>
        <w14:solidFill>
          <w14:schemeClr w14:val="accent1">
            <w14:lumMod w14:val="75000"/>
            <w14:lumMod w14:val="75000"/>
            <w14:lumOff w14:val="25000"/>
          </w14:schemeClr>
        </w14:solidFill>
      </w14:textFill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85263" w:themeColor="accent1"/>
        <w:left w:val="single" w:sz="2" w:space="10" w:color="785263" w:themeColor="accent1"/>
        <w:bottom w:val="single" w:sz="2" w:space="10" w:color="785263" w:themeColor="accent1"/>
        <w:right w:val="single" w:sz="2" w:space="10" w:color="785263" w:themeColor="accent1"/>
      </w:pBdr>
      <w:ind w:left="1152" w:right="1152"/>
    </w:pPr>
    <w:rPr>
      <w:rFonts w:eastAsiaTheme="minorEastAsia"/>
      <w:i/>
      <w:iCs/>
      <w:color w:val="785263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qFormat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pPr>
      <w:spacing w:after="0" w:line="240" w:lineRule="auto"/>
      <w:jc w:val="right"/>
    </w:pPr>
    <w:rPr>
      <w:b/>
      <w:color w:val="C3C3C3" w:themeColor="accent2"/>
      <w14:textFill>
        <w14:solidFill>
          <w14:schemeClr w14:val="accent2">
            <w14:lumMod w14:val="50000"/>
            <w14:lumMod w14:val="75000"/>
            <w14:lumOff w14:val="25000"/>
          </w14:schemeClr>
        </w14:solidFill>
      </w14:textFill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1"/>
    <w:qFormat/>
    <w:pPr>
      <w:numPr>
        <w:numId w:val="1"/>
      </w:numPr>
      <w:spacing w:line="312" w:lineRule="auto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2"/>
    <w:qFormat/>
    <w:pPr>
      <w:numPr>
        <w:numId w:val="6"/>
      </w:numPr>
      <w:spacing w:line="312" w:lineRule="auto"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76" w:lineRule="auto"/>
    </w:pPr>
    <w:rPr>
      <w:rFonts w:ascii="Consolas" w:eastAsiaTheme="minorHAnsi" w:hAnsi="Consolas" w:cstheme="minorBidi"/>
      <w:color w:val="5A5A5A" w:themeColor="text2" w:themeTint="BF"/>
      <w:sz w:val="22"/>
      <w:lang w:val="en-US" w:eastAsia="en-US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qFormat/>
  </w:style>
  <w:style w:type="paragraph" w:styleId="Signature">
    <w:name w:val="Signature"/>
    <w:basedOn w:val="Normal"/>
    <w:link w:val="SignatureChar"/>
    <w:uiPriority w:val="99"/>
    <w:semiHidden/>
    <w:unhideWhenUsed/>
    <w:pPr>
      <w:spacing w:after="0" w:line="240" w:lineRule="auto"/>
      <w:ind w:left="4320"/>
    </w:pPr>
  </w:style>
  <w:style w:type="paragraph" w:styleId="Subtitle">
    <w:name w:val="Subtitle"/>
    <w:basedOn w:val="Normal"/>
    <w:link w:val="SubtitleChar"/>
    <w:uiPriority w:val="5"/>
    <w:qFormat/>
    <w:pPr>
      <w:spacing w:after="320" w:line="259" w:lineRule="auto"/>
    </w:pPr>
    <w:rPr>
      <w:rFonts w:eastAsiaTheme="minorEastAsia"/>
      <w:sz w:val="3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4"/>
    <w:qFormat/>
    <w:pPr>
      <w:spacing w:before="600" w:after="320" w:line="240" w:lineRule="auto"/>
      <w:contextualSpacing/>
    </w:pPr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semiHidden/>
    <w:unhideWhenUsed/>
    <w:qFormat/>
    <w:pPr>
      <w:spacing w:after="100"/>
      <w:ind w:left="1100"/>
    </w:pPr>
  </w:style>
  <w:style w:type="paragraph" w:styleId="TOC7">
    <w:name w:val="toc 7"/>
    <w:basedOn w:val="Normal"/>
    <w:next w:val="Normal"/>
    <w:uiPriority w:val="39"/>
    <w:semiHidden/>
    <w:unhideWhenUsed/>
    <w:qFormat/>
    <w:pPr>
      <w:spacing w:after="100"/>
      <w:ind w:left="132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176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A479B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11587D" w:themeColor="accent4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qFormat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qFormat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593D4A" w:themeColor="accent1" w:themeShade="BF"/>
    </w:rPr>
    <w:tblPr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85263" w:themeColor="accent1"/>
          <w:left w:val="nil"/>
          <w:bottom w:val="single" w:sz="8" w:space="0" w:color="785263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29292" w:themeColor="accent2" w:themeShade="BF"/>
    </w:rPr>
    <w:tblPr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C3C3" w:themeColor="accent2"/>
          <w:left w:val="nil"/>
          <w:bottom w:val="single" w:sz="8" w:space="0" w:color="C3C3C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BA4B00" w:themeColor="accent3" w:themeShade="BF"/>
    </w:rPr>
    <w:tblPr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6600" w:themeColor="accent3"/>
          <w:left w:val="nil"/>
          <w:bottom w:val="single" w:sz="8" w:space="0" w:color="F966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1A83BA" w:themeColor="accent4" w:themeShade="BF"/>
    </w:rPr>
    <w:tblPr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AA9E3" w:themeColor="accent4"/>
          <w:left w:val="nil"/>
          <w:bottom w:val="single" w:sz="8" w:space="0" w:color="3AA9E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D7F91" w:themeColor="accent5" w:themeShade="BF"/>
    </w:rPr>
    <w:tblPr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AAB6" w:themeColor="accent5"/>
          <w:left w:val="nil"/>
          <w:bottom w:val="single" w:sz="8" w:space="0" w:color="9EAA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673573" w:themeColor="accent6" w:themeShade="BF"/>
    </w:rPr>
    <w:tblPr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479B" w:themeColor="accent6"/>
          <w:left w:val="nil"/>
          <w:bottom w:val="single" w:sz="8" w:space="0" w:color="8A479B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18" w:space="0" w:color="785263" w:themeColor="accent1"/>
          <w:right w:val="single" w:sz="8" w:space="0" w:color="785263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</w:tcPr>
    </w:tblStylePr>
    <w:tblStylePr w:type="band1Vert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auto"/>
        </w:tcBorders>
        <w:shd w:val="clear" w:color="auto" w:fill="E0D1D8" w:themeFill="accent1" w:themeFillTint="3F"/>
      </w:tcPr>
    </w:tblStylePr>
    <w:tblStylePr w:type="band2Horz">
      <w:tblPr/>
      <w:tcPr>
        <w:tcBorders>
          <w:top w:val="single" w:sz="8" w:space="0" w:color="785263" w:themeColor="accent1"/>
          <w:left w:val="single" w:sz="8" w:space="0" w:color="785263" w:themeColor="accent1"/>
          <w:bottom w:val="single" w:sz="8" w:space="0" w:color="785263" w:themeColor="accent1"/>
          <w:right w:val="single" w:sz="8" w:space="0" w:color="785263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18" w:space="0" w:color="C3C3C3" w:themeColor="accent2"/>
          <w:right w:val="single" w:sz="8" w:space="0" w:color="C3C3C3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</w:tcPr>
    </w:tblStylePr>
    <w:tblStylePr w:type="band1Vert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auto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sz="8" w:space="0" w:color="C3C3C3" w:themeColor="accent2"/>
          <w:left w:val="single" w:sz="8" w:space="0" w:color="C3C3C3" w:themeColor="accent2"/>
          <w:bottom w:val="single" w:sz="8" w:space="0" w:color="C3C3C3" w:themeColor="accent2"/>
          <w:right w:val="single" w:sz="8" w:space="0" w:color="C3C3C3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18" w:space="0" w:color="F96600" w:themeColor="accent3"/>
          <w:right w:val="single" w:sz="8" w:space="0" w:color="F96600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</w:tcPr>
    </w:tblStylePr>
    <w:tblStylePr w:type="band1Vert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auto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sz="8" w:space="0" w:color="F96600" w:themeColor="accent3"/>
          <w:left w:val="single" w:sz="8" w:space="0" w:color="F96600" w:themeColor="accent3"/>
          <w:bottom w:val="single" w:sz="8" w:space="0" w:color="F96600" w:themeColor="accent3"/>
          <w:right w:val="single" w:sz="8" w:space="0" w:color="F96600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18" w:space="0" w:color="3AA9E3" w:themeColor="accent4"/>
          <w:right w:val="single" w:sz="8" w:space="0" w:color="3AA9E3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</w:tcPr>
    </w:tblStylePr>
    <w:tblStylePr w:type="band1Vert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auto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sz="8" w:space="0" w:color="3AA9E3" w:themeColor="accent4"/>
          <w:left w:val="single" w:sz="8" w:space="0" w:color="3AA9E3" w:themeColor="accent4"/>
          <w:bottom w:val="single" w:sz="8" w:space="0" w:color="3AA9E3" w:themeColor="accent4"/>
          <w:right w:val="single" w:sz="8" w:space="0" w:color="3AA9E3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18" w:space="0" w:color="9EAAB6" w:themeColor="accent5"/>
          <w:right w:val="single" w:sz="8" w:space="0" w:color="9EAAB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</w:tcPr>
    </w:tblStylePr>
    <w:tblStylePr w:type="band1Vert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auto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sz="8" w:space="0" w:color="9EAAB6" w:themeColor="accent5"/>
          <w:left w:val="single" w:sz="8" w:space="0" w:color="9EAAB6" w:themeColor="accent5"/>
          <w:bottom w:val="single" w:sz="8" w:space="0" w:color="9EAAB6" w:themeColor="accent5"/>
          <w:right w:val="single" w:sz="8" w:space="0" w:color="9EAAB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18" w:space="0" w:color="8A479B" w:themeColor="accent6"/>
          <w:right w:val="single" w:sz="8" w:space="0" w:color="8A479B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</w:tcPr>
    </w:tblStylePr>
    <w:tblStylePr w:type="band1Vert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auto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sz="8" w:space="0" w:color="8A479B" w:themeColor="accent6"/>
          <w:left w:val="single" w:sz="8" w:space="0" w:color="8A479B" w:themeColor="accent6"/>
          <w:bottom w:val="single" w:sz="8" w:space="0" w:color="8A479B" w:themeColor="accent6"/>
          <w:right w:val="single" w:sz="8" w:space="0" w:color="8A479B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tblPr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17589" w:themeColor="accent1" w:themeTint="BF"/>
          <w:left w:val="single" w:sz="8" w:space="0" w:color="A17589" w:themeColor="accent1" w:themeTint="BF"/>
          <w:bottom w:val="single" w:sz="8" w:space="0" w:color="A17589" w:themeColor="accent1" w:themeTint="BF"/>
          <w:right w:val="single" w:sz="8" w:space="0" w:color="A1758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D1D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D2D2" w:themeColor="accent2" w:themeTint="BF"/>
          <w:left w:val="single" w:sz="8" w:space="0" w:color="D2D2D2" w:themeColor="accent2" w:themeTint="BF"/>
          <w:bottom w:val="single" w:sz="8" w:space="0" w:color="D2D2D2" w:themeColor="accent2" w:themeTint="BF"/>
          <w:right w:val="single" w:sz="8" w:space="0" w:color="D2D2D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8B3B" w:themeColor="accent3" w:themeTint="BF"/>
          <w:left w:val="single" w:sz="8" w:space="0" w:color="FF8B3B" w:themeColor="accent3" w:themeTint="BF"/>
          <w:bottom w:val="single" w:sz="8" w:space="0" w:color="FF8B3B" w:themeColor="accent3" w:themeTint="BF"/>
          <w:right w:val="single" w:sz="8" w:space="0" w:color="FF8B3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BBEEA" w:themeColor="accent4" w:themeTint="BF"/>
          <w:left w:val="single" w:sz="8" w:space="0" w:color="6BBEEA" w:themeColor="accent4" w:themeTint="BF"/>
          <w:bottom w:val="single" w:sz="8" w:space="0" w:color="6BBEEA" w:themeColor="accent4" w:themeTint="BF"/>
          <w:right w:val="single" w:sz="8" w:space="0" w:color="6BBEE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FC8" w:themeColor="accent5" w:themeTint="BF"/>
          <w:left w:val="single" w:sz="8" w:space="0" w:color="B6BFC8" w:themeColor="accent5" w:themeTint="BF"/>
          <w:bottom w:val="single" w:sz="8" w:space="0" w:color="B6BFC8" w:themeColor="accent5" w:themeTint="BF"/>
          <w:right w:val="single" w:sz="8" w:space="0" w:color="B6BF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6CBC" w:themeColor="accent6" w:themeTint="BF"/>
          <w:left w:val="single" w:sz="8" w:space="0" w:color="AB6CBC" w:themeColor="accent6" w:themeTint="BF"/>
          <w:bottom w:val="single" w:sz="8" w:space="0" w:color="AB6CBC" w:themeColor="accent6" w:themeTint="BF"/>
          <w:right w:val="single" w:sz="8" w:space="0" w:color="AB6CB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785263" w:themeColor="accent1"/>
        <w:bottom w:val="single" w:sz="8" w:space="0" w:color="785263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85263" w:themeColor="accent1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85263" w:themeColor="accent1"/>
          <w:bottom w:val="single" w:sz="8" w:space="0" w:color="785263" w:themeColor="accent1"/>
        </w:tcBorders>
      </w:tcPr>
    </w:tblStylePr>
    <w:tblStylePr w:type="band1Vert">
      <w:tblPr/>
      <w:tcPr>
        <w:shd w:val="clear" w:color="auto" w:fill="E0D1D8" w:themeFill="accent1" w:themeFillTint="3F"/>
      </w:tcPr>
    </w:tblStylePr>
    <w:tblStylePr w:type="band1Horz">
      <w:tblPr/>
      <w:tcPr>
        <w:shd w:val="clear" w:color="auto" w:fill="E0D1D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3C3C3" w:themeColor="accent2"/>
        <w:bottom w:val="single" w:sz="8" w:space="0" w:color="C3C3C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C3C3" w:themeColor="accent2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C3C3" w:themeColor="accent2"/>
          <w:bottom w:val="single" w:sz="8" w:space="0" w:color="C3C3C3" w:themeColor="accent2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F96600" w:themeColor="accent3"/>
        <w:bottom w:val="single" w:sz="8" w:space="0" w:color="F9660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6600" w:themeColor="accent3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6600" w:themeColor="accent3"/>
          <w:bottom w:val="single" w:sz="8" w:space="0" w:color="F96600" w:themeColor="accent3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3AA9E3" w:themeColor="accent4"/>
        <w:bottom w:val="single" w:sz="8" w:space="0" w:color="3AA9E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AA9E3" w:themeColor="accent4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AA9E3" w:themeColor="accent4"/>
          <w:bottom w:val="single" w:sz="8" w:space="0" w:color="3AA9E3" w:themeColor="accent4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9EAAB6" w:themeColor="accent5"/>
        <w:bottom w:val="single" w:sz="8" w:space="0" w:color="9EAA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AAB6" w:themeColor="accent5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AAB6" w:themeColor="accent5"/>
          <w:bottom w:val="single" w:sz="8" w:space="0" w:color="9EAAB6" w:themeColor="accent5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A479B" w:themeColor="accent6"/>
        <w:bottom w:val="single" w:sz="8" w:space="0" w:color="8A479B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479B" w:themeColor="accent6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479B" w:themeColor="accent6"/>
          <w:bottom w:val="single" w:sz="8" w:space="0" w:color="8A479B" w:themeColor="accent6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85263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85263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85263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D1D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C3C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C3C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660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660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AA9E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AA9E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AA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AA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479B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479B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A17589" w:themeColor="accent1" w:themeTint="BF"/>
        <w:left w:val="single" w:sz="8" w:space="0" w:color="A17589" w:themeColor="accent1" w:themeTint="BF"/>
        <w:bottom w:val="single" w:sz="8" w:space="0" w:color="A17589" w:themeColor="accent1" w:themeTint="BF"/>
        <w:right w:val="single" w:sz="8" w:space="0" w:color="A17589" w:themeColor="accent1" w:themeTint="BF"/>
        <w:insideH w:val="single" w:sz="8" w:space="0" w:color="A17589" w:themeColor="accent1" w:themeTint="BF"/>
        <w:insideV w:val="single" w:sz="8" w:space="0" w:color="A17589" w:themeColor="accent1" w:themeTint="BF"/>
      </w:tblBorders>
    </w:tblPr>
    <w:tcPr>
      <w:shd w:val="clear" w:color="auto" w:fill="E0D1D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1758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D2D2D2" w:themeColor="accent2" w:themeTint="BF"/>
        <w:left w:val="single" w:sz="8" w:space="0" w:color="D2D2D2" w:themeColor="accent2" w:themeTint="BF"/>
        <w:bottom w:val="single" w:sz="8" w:space="0" w:color="D2D2D2" w:themeColor="accent2" w:themeTint="BF"/>
        <w:right w:val="single" w:sz="8" w:space="0" w:color="D2D2D2" w:themeColor="accent2" w:themeTint="BF"/>
        <w:insideH w:val="single" w:sz="8" w:space="0" w:color="D2D2D2" w:themeColor="accent2" w:themeTint="BF"/>
        <w:insideV w:val="single" w:sz="8" w:space="0" w:color="D2D2D2" w:themeColor="accent2" w:themeTint="BF"/>
      </w:tblBorders>
    </w:tblPr>
    <w:tcPr>
      <w:shd w:val="clear" w:color="auto" w:fill="F0F0F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D2D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FF8B3B" w:themeColor="accent3" w:themeTint="BF"/>
        <w:left w:val="single" w:sz="8" w:space="0" w:color="FF8B3B" w:themeColor="accent3" w:themeTint="BF"/>
        <w:bottom w:val="single" w:sz="8" w:space="0" w:color="FF8B3B" w:themeColor="accent3" w:themeTint="BF"/>
        <w:right w:val="single" w:sz="8" w:space="0" w:color="FF8B3B" w:themeColor="accent3" w:themeTint="BF"/>
        <w:insideH w:val="single" w:sz="8" w:space="0" w:color="FF8B3B" w:themeColor="accent3" w:themeTint="BF"/>
        <w:insideV w:val="single" w:sz="8" w:space="0" w:color="FF8B3B" w:themeColor="accent3" w:themeTint="BF"/>
      </w:tblBorders>
    </w:tblPr>
    <w:tcPr>
      <w:shd w:val="clear" w:color="auto" w:fill="FFD8B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8B3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6BBEEA" w:themeColor="accent4" w:themeTint="BF"/>
        <w:left w:val="single" w:sz="8" w:space="0" w:color="6BBEEA" w:themeColor="accent4" w:themeTint="BF"/>
        <w:bottom w:val="single" w:sz="8" w:space="0" w:color="6BBEEA" w:themeColor="accent4" w:themeTint="BF"/>
        <w:right w:val="single" w:sz="8" w:space="0" w:color="6BBEEA" w:themeColor="accent4" w:themeTint="BF"/>
        <w:insideH w:val="single" w:sz="8" w:space="0" w:color="6BBEEA" w:themeColor="accent4" w:themeTint="BF"/>
        <w:insideV w:val="single" w:sz="8" w:space="0" w:color="6BBEEA" w:themeColor="accent4" w:themeTint="BF"/>
      </w:tblBorders>
    </w:tblPr>
    <w:tcPr>
      <w:shd w:val="clear" w:color="auto" w:fill="CEE9F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BBEE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B6BFC8" w:themeColor="accent5" w:themeTint="BF"/>
        <w:left w:val="single" w:sz="8" w:space="0" w:color="B6BFC8" w:themeColor="accent5" w:themeTint="BF"/>
        <w:bottom w:val="single" w:sz="8" w:space="0" w:color="B6BFC8" w:themeColor="accent5" w:themeTint="BF"/>
        <w:right w:val="single" w:sz="8" w:space="0" w:color="B6BFC8" w:themeColor="accent5" w:themeTint="BF"/>
        <w:insideH w:val="single" w:sz="8" w:space="0" w:color="B6BFC8" w:themeColor="accent5" w:themeTint="BF"/>
        <w:insideV w:val="single" w:sz="8" w:space="0" w:color="B6BFC8" w:themeColor="accent5" w:themeTint="BF"/>
      </w:tblBorders>
    </w:tblPr>
    <w:tcPr>
      <w:shd w:val="clear" w:color="auto" w:fill="E7E9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F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AB6CBC" w:themeColor="accent6" w:themeTint="BF"/>
        <w:left w:val="single" w:sz="8" w:space="0" w:color="AB6CBC" w:themeColor="accent6" w:themeTint="BF"/>
        <w:bottom w:val="single" w:sz="8" w:space="0" w:color="AB6CBC" w:themeColor="accent6" w:themeTint="BF"/>
        <w:right w:val="single" w:sz="8" w:space="0" w:color="AB6CBC" w:themeColor="accent6" w:themeTint="BF"/>
        <w:insideH w:val="single" w:sz="8" w:space="0" w:color="AB6CBC" w:themeColor="accent6" w:themeTint="BF"/>
        <w:insideV w:val="single" w:sz="8" w:space="0" w:color="AB6CBC" w:themeColor="accent6" w:themeTint="BF"/>
      </w:tblBorders>
    </w:tblPr>
    <w:tcPr>
      <w:shd w:val="clear" w:color="auto" w:fill="E3CEE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6CB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785263" w:themeColor="accent1"/>
        <w:left w:val="single" w:sz="8" w:space="0" w:color="785263" w:themeColor="accent1"/>
        <w:bottom w:val="single" w:sz="8" w:space="0" w:color="785263" w:themeColor="accent1"/>
        <w:right w:val="single" w:sz="8" w:space="0" w:color="785263" w:themeColor="accent1"/>
        <w:insideH w:val="single" w:sz="8" w:space="0" w:color="785263" w:themeColor="accent1"/>
        <w:insideV w:val="single" w:sz="8" w:space="0" w:color="785263" w:themeColor="accent1"/>
      </w:tblBorders>
    </w:tblPr>
    <w:tcPr>
      <w:shd w:val="clear" w:color="auto" w:fill="E0D1D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EC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DADF" w:themeFill="accent1" w:themeFillTint="33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0A3B0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3C3C3" w:themeColor="accent2"/>
        <w:left w:val="single" w:sz="8" w:space="0" w:color="C3C3C3" w:themeColor="accent2"/>
        <w:bottom w:val="single" w:sz="8" w:space="0" w:color="C3C3C3" w:themeColor="accent2"/>
        <w:right w:val="single" w:sz="8" w:space="0" w:color="C3C3C3" w:themeColor="accent2"/>
        <w:insideH w:val="single" w:sz="8" w:space="0" w:color="C3C3C3" w:themeColor="accent2"/>
        <w:insideV w:val="single" w:sz="8" w:space="0" w:color="C3C3C3" w:themeColor="accent2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F96600" w:themeColor="accent3"/>
        <w:left w:val="single" w:sz="8" w:space="0" w:color="F96600" w:themeColor="accent3"/>
        <w:bottom w:val="single" w:sz="8" w:space="0" w:color="F96600" w:themeColor="accent3"/>
        <w:right w:val="single" w:sz="8" w:space="0" w:color="F96600" w:themeColor="accent3"/>
        <w:insideH w:val="single" w:sz="8" w:space="0" w:color="F96600" w:themeColor="accent3"/>
        <w:insideV w:val="single" w:sz="8" w:space="0" w:color="F96600" w:themeColor="accent3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3AA9E3" w:themeColor="accent4"/>
        <w:left w:val="single" w:sz="8" w:space="0" w:color="3AA9E3" w:themeColor="accent4"/>
        <w:bottom w:val="single" w:sz="8" w:space="0" w:color="3AA9E3" w:themeColor="accent4"/>
        <w:right w:val="single" w:sz="8" w:space="0" w:color="3AA9E3" w:themeColor="accent4"/>
        <w:insideH w:val="single" w:sz="8" w:space="0" w:color="3AA9E3" w:themeColor="accent4"/>
        <w:insideV w:val="single" w:sz="8" w:space="0" w:color="3AA9E3" w:themeColor="accent4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9EAAB6" w:themeColor="accent5"/>
        <w:left w:val="single" w:sz="8" w:space="0" w:color="9EAAB6" w:themeColor="accent5"/>
        <w:bottom w:val="single" w:sz="8" w:space="0" w:color="9EAAB6" w:themeColor="accent5"/>
        <w:right w:val="single" w:sz="8" w:space="0" w:color="9EAAB6" w:themeColor="accent5"/>
        <w:insideH w:val="single" w:sz="8" w:space="0" w:color="9EAAB6" w:themeColor="accent5"/>
        <w:insideV w:val="single" w:sz="8" w:space="0" w:color="9EAAB6" w:themeColor="accent5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A479B" w:themeColor="accent6"/>
        <w:left w:val="single" w:sz="8" w:space="0" w:color="8A479B" w:themeColor="accent6"/>
        <w:bottom w:val="single" w:sz="8" w:space="0" w:color="8A479B" w:themeColor="accent6"/>
        <w:right w:val="single" w:sz="8" w:space="0" w:color="8A479B" w:themeColor="accent6"/>
        <w:insideH w:val="single" w:sz="8" w:space="0" w:color="8A479B" w:themeColor="accent6"/>
        <w:insideV w:val="single" w:sz="8" w:space="0" w:color="8A479B" w:themeColor="accent6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D1D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85263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785263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85263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0A3B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0A3B0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3C3C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3C3C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1E1E1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9660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9660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B27D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AA9E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3AA9E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9CD3F1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EAA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EAA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ED4D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A479B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A479B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9DD2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B283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93D4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93D4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C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7313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7313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313B" w:themeFill="accent1" w:themeFillShade="99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0A3B0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3C3C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3AA9E3" w:themeColor="accent4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AA9E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F96600" w:themeColor="accent3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660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A479B" w:themeColor="accent6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479B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9EAAB6" w:themeColor="accent5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AA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2EC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D1D8" w:themeFill="accent1" w:themeFillTint="3F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</w:rPr>
      <w:tblPr/>
      <w:tcPr>
        <w:shd w:val="clear" w:color="auto" w:fill="CDB5C0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B5C0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93D4A" w:themeFill="accent1" w:themeFillShade="BF"/>
      </w:tcPr>
    </w:tblStylePr>
    <w:tblStylePr w:type="band1Vert">
      <w:tblPr/>
      <w:tcPr>
        <w:shd w:val="clear" w:color="auto" w:fill="C0A3B0" w:themeFill="accent1" w:themeFillTint="7F"/>
      </w:tcPr>
    </w:tblStylePr>
    <w:tblStylePr w:type="band1Horz">
      <w:tblPr/>
      <w:tcPr>
        <w:shd w:val="clear" w:color="auto" w:fill="C0A3B0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character" w:customStyle="1" w:styleId="TitleChar">
    <w:name w:val="Title Char"/>
    <w:basedOn w:val="DefaultParagraphFont"/>
    <w:link w:val="Title"/>
    <w:uiPriority w:val="4"/>
    <w:rPr>
      <w:rFonts w:asciiTheme="majorHAnsi" w:eastAsiaTheme="majorEastAsia" w:hAnsiTheme="majorHAnsi" w:cstheme="majorBidi"/>
      <w:b/>
      <w:color w:val="785263" w:themeColor="accent1"/>
      <w:kern w:val="28"/>
      <w:sz w:val="52"/>
      <w:szCs w:val="56"/>
    </w:rPr>
  </w:style>
  <w:style w:type="character" w:customStyle="1" w:styleId="SubtitleChar">
    <w:name w:val="Subtitle Char"/>
    <w:basedOn w:val="DefaultParagraphFont"/>
    <w:link w:val="Subtitle"/>
    <w:uiPriority w:val="5"/>
    <w:rPr>
      <w:rFonts w:eastAsiaTheme="minorEastAsia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785263" w:themeColor="accent1"/>
      <w:sz w:val="40"/>
      <w:szCs w:val="32"/>
    </w:rPr>
  </w:style>
  <w:style w:type="paragraph" w:styleId="Quote">
    <w:name w:val="Quote"/>
    <w:basedOn w:val="Normal"/>
    <w:next w:val="Normal"/>
    <w:link w:val="QuoteChar"/>
    <w:uiPriority w:val="13"/>
    <w:qFormat/>
    <w:pPr>
      <w:spacing w:before="240" w:after="240"/>
      <w:ind w:left="720"/>
    </w:pPr>
    <w:rPr>
      <w:b/>
      <w:iCs/>
      <w:color w:val="785263" w:themeColor="accent1"/>
    </w:rPr>
  </w:style>
  <w:style w:type="character" w:customStyle="1" w:styleId="QuoteChar">
    <w:name w:val="Quote Char"/>
    <w:basedOn w:val="DefaultParagraphFont"/>
    <w:link w:val="Quote"/>
    <w:uiPriority w:val="13"/>
    <w:rPr>
      <w:b/>
      <w:iCs/>
      <w:color w:val="785263" w:themeColor="accent1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85263" w:themeColor="accent1"/>
      <w:sz w:val="34"/>
      <w:szCs w:val="26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616161" w:themeColor="accent2" w:themeShade="80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color w:val="785263" w:themeColor="accent1"/>
      <w:sz w:val="30"/>
      <w:szCs w:val="24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785263" w:themeColor="accent1"/>
      <w:sz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5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customStyle="1" w:styleId="DateChar">
    <w:name w:val="Date Char"/>
    <w:basedOn w:val="DefaultParagraphFont"/>
    <w:link w:val="Date"/>
    <w:uiPriority w:val="99"/>
    <w:semiHidden/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CDB5C0" w:themeColor="accent1" w:themeTint="66"/>
        <w:left w:val="single" w:sz="4" w:space="0" w:color="CDB5C0" w:themeColor="accent1" w:themeTint="66"/>
        <w:bottom w:val="single" w:sz="4" w:space="0" w:color="CDB5C0" w:themeColor="accent1" w:themeTint="66"/>
        <w:right w:val="single" w:sz="4" w:space="0" w:color="CDB5C0" w:themeColor="accent1" w:themeTint="66"/>
        <w:insideH w:val="single" w:sz="4" w:space="0" w:color="CDB5C0" w:themeColor="accent1" w:themeTint="66"/>
        <w:insideV w:val="single" w:sz="4" w:space="0" w:color="CDB5C0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E7E7E7" w:themeColor="accent2" w:themeTint="66"/>
        <w:left w:val="single" w:sz="4" w:space="0" w:color="E7E7E7" w:themeColor="accent2" w:themeTint="66"/>
        <w:bottom w:val="single" w:sz="4" w:space="0" w:color="E7E7E7" w:themeColor="accent2" w:themeTint="66"/>
        <w:right w:val="single" w:sz="4" w:space="0" w:color="E7E7E7" w:themeColor="accent2" w:themeTint="66"/>
        <w:insideH w:val="single" w:sz="4" w:space="0" w:color="E7E7E7" w:themeColor="accent2" w:themeTint="66"/>
        <w:insideV w:val="single" w:sz="4" w:space="0" w:color="E7E7E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FFC196" w:themeColor="accent3" w:themeTint="66"/>
        <w:left w:val="single" w:sz="4" w:space="0" w:color="FFC196" w:themeColor="accent3" w:themeTint="66"/>
        <w:bottom w:val="single" w:sz="4" w:space="0" w:color="FFC196" w:themeColor="accent3" w:themeTint="66"/>
        <w:right w:val="single" w:sz="4" w:space="0" w:color="FFC196" w:themeColor="accent3" w:themeTint="66"/>
        <w:insideH w:val="single" w:sz="4" w:space="0" w:color="FFC196" w:themeColor="accent3" w:themeTint="66"/>
        <w:insideV w:val="single" w:sz="4" w:space="0" w:color="FFC196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B0DCF3" w:themeColor="accent4" w:themeTint="66"/>
        <w:left w:val="single" w:sz="4" w:space="0" w:color="B0DCF3" w:themeColor="accent4" w:themeTint="66"/>
        <w:bottom w:val="single" w:sz="4" w:space="0" w:color="B0DCF3" w:themeColor="accent4" w:themeTint="66"/>
        <w:right w:val="single" w:sz="4" w:space="0" w:color="B0DCF3" w:themeColor="accent4" w:themeTint="66"/>
        <w:insideH w:val="single" w:sz="4" w:space="0" w:color="B0DCF3" w:themeColor="accent4" w:themeTint="66"/>
        <w:insideV w:val="single" w:sz="4" w:space="0" w:color="B0DCF3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8DCE1" w:themeColor="accent5" w:themeTint="66"/>
        <w:left w:val="single" w:sz="4" w:space="0" w:color="D8DCE1" w:themeColor="accent5" w:themeTint="66"/>
        <w:bottom w:val="single" w:sz="4" w:space="0" w:color="D8DCE1" w:themeColor="accent5" w:themeTint="66"/>
        <w:right w:val="single" w:sz="4" w:space="0" w:color="D8DCE1" w:themeColor="accent5" w:themeTint="66"/>
        <w:insideH w:val="single" w:sz="4" w:space="0" w:color="D8DCE1" w:themeColor="accent5" w:themeTint="66"/>
        <w:insideV w:val="single" w:sz="4" w:space="0" w:color="D8DC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D2B1DB" w:themeColor="accent6" w:themeTint="66"/>
        <w:left w:val="single" w:sz="4" w:space="0" w:color="D2B1DB" w:themeColor="accent6" w:themeTint="66"/>
        <w:bottom w:val="single" w:sz="4" w:space="0" w:color="D2B1DB" w:themeColor="accent6" w:themeTint="66"/>
        <w:right w:val="single" w:sz="4" w:space="0" w:color="D2B1DB" w:themeColor="accent6" w:themeTint="66"/>
        <w:insideH w:val="single" w:sz="4" w:space="0" w:color="D2B1DB" w:themeColor="accent6" w:themeTint="66"/>
        <w:insideV w:val="single" w:sz="4" w:space="0" w:color="D2B1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B491A0" w:themeColor="accent1" w:themeTint="99"/>
        <w:bottom w:val="single" w:sz="2" w:space="0" w:color="B491A0" w:themeColor="accent1" w:themeTint="99"/>
        <w:insideH w:val="single" w:sz="2" w:space="0" w:color="B491A0" w:themeColor="accent1" w:themeTint="99"/>
        <w:insideV w:val="single" w:sz="2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491A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491A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DBDBDB" w:themeColor="accent2" w:themeTint="99"/>
        <w:bottom w:val="single" w:sz="2" w:space="0" w:color="DBDBDB" w:themeColor="accent2" w:themeTint="99"/>
        <w:insideH w:val="single" w:sz="2" w:space="0" w:color="DBDBDB" w:themeColor="accent2" w:themeTint="99"/>
        <w:insideV w:val="single" w:sz="2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DBDB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DBDB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FFA262" w:themeColor="accent3" w:themeTint="99"/>
        <w:bottom w:val="single" w:sz="2" w:space="0" w:color="FFA262" w:themeColor="accent3" w:themeTint="99"/>
        <w:insideH w:val="single" w:sz="2" w:space="0" w:color="FFA262" w:themeColor="accent3" w:themeTint="99"/>
        <w:insideV w:val="single" w:sz="2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A262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A262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88CBEE" w:themeColor="accent4" w:themeTint="99"/>
        <w:bottom w:val="single" w:sz="2" w:space="0" w:color="88CBEE" w:themeColor="accent4" w:themeTint="99"/>
        <w:insideH w:val="single" w:sz="2" w:space="0" w:color="88CBEE" w:themeColor="accent4" w:themeTint="99"/>
        <w:insideV w:val="single" w:sz="2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CBEE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CBEE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C4CBD3" w:themeColor="accent5" w:themeTint="99"/>
        <w:bottom w:val="single" w:sz="2" w:space="0" w:color="C4CBD3" w:themeColor="accent5" w:themeTint="99"/>
        <w:insideH w:val="single" w:sz="2" w:space="0" w:color="C4CBD3" w:themeColor="accent5" w:themeTint="99"/>
        <w:insideV w:val="single" w:sz="2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4CBD3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4CBD3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BC89C9" w:themeColor="accent6" w:themeTint="99"/>
        <w:bottom w:val="single" w:sz="2" w:space="0" w:color="BC89C9" w:themeColor="accent6" w:themeTint="99"/>
        <w:insideH w:val="single" w:sz="2" w:space="0" w:color="BC89C9" w:themeColor="accent6" w:themeTint="99"/>
        <w:insideV w:val="single" w:sz="2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89C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89C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DAD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85263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85263" w:themeFill="accent1"/>
      </w:tcPr>
    </w:tblStylePr>
    <w:tblStylePr w:type="band1Vert">
      <w:tblPr/>
      <w:tcPr>
        <w:shd w:val="clear" w:color="auto" w:fill="CDB5C0" w:themeFill="accent1" w:themeFillTint="66"/>
      </w:tcPr>
    </w:tblStylePr>
    <w:tblStylePr w:type="band1Horz">
      <w:tblPr/>
      <w:tcPr>
        <w:shd w:val="clear" w:color="auto" w:fill="CDB5C0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593D4A" w:themeColor="accent1" w:themeShade="BF"/>
    </w:rPr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29292" w:themeColor="accent2" w:themeShade="BF"/>
    </w:rPr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BA4B00" w:themeColor="accent3" w:themeShade="BF"/>
    </w:rPr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1A83BA" w:themeColor="accent4" w:themeShade="BF"/>
    </w:rPr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D7F91" w:themeColor="accent5" w:themeShade="BF"/>
    </w:rPr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673573" w:themeColor="accent6" w:themeShade="BF"/>
    </w:rPr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593D4A" w:themeColor="accent1" w:themeShade="BF"/>
    </w:rPr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  <w:insideV w:val="single" w:sz="4" w:space="0" w:color="B491A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bottom w:val="single" w:sz="4" w:space="0" w:color="B491A0" w:themeColor="accent1" w:themeTint="99"/>
        </w:tcBorders>
      </w:tcPr>
    </w:tblStylePr>
    <w:tblStylePr w:type="nwCell">
      <w:tblPr/>
      <w:tcPr>
        <w:tcBorders>
          <w:bottom w:val="single" w:sz="4" w:space="0" w:color="B491A0" w:themeColor="accent1" w:themeTint="99"/>
        </w:tcBorders>
      </w:tcPr>
    </w:tblStylePr>
    <w:tblStylePr w:type="seCell">
      <w:tblPr/>
      <w:tcPr>
        <w:tcBorders>
          <w:top w:val="single" w:sz="4" w:space="0" w:color="B491A0" w:themeColor="accent1" w:themeTint="99"/>
        </w:tcBorders>
      </w:tcPr>
    </w:tblStylePr>
    <w:tblStylePr w:type="swCell">
      <w:tblPr/>
      <w:tcPr>
        <w:tcBorders>
          <w:top w:val="single" w:sz="4" w:space="0" w:color="B491A0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29292" w:themeColor="accent2" w:themeShade="BF"/>
    </w:rPr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  <w:insideV w:val="single" w:sz="4" w:space="0" w:color="DBDBDB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sz="4" w:space="0" w:color="DBDBDB" w:themeColor="accent2" w:themeTint="99"/>
        </w:tcBorders>
      </w:tcPr>
    </w:tblStylePr>
    <w:tblStylePr w:type="nwCell">
      <w:tblPr/>
      <w:tcPr>
        <w:tcBorders>
          <w:bottom w:val="single" w:sz="4" w:space="0" w:color="DBDBDB" w:themeColor="accent2" w:themeTint="99"/>
        </w:tcBorders>
      </w:tcPr>
    </w:tblStylePr>
    <w:tblStylePr w:type="seCell">
      <w:tblPr/>
      <w:tcPr>
        <w:tcBorders>
          <w:top w:val="single" w:sz="4" w:space="0" w:color="DBDBDB" w:themeColor="accent2" w:themeTint="99"/>
        </w:tcBorders>
      </w:tcPr>
    </w:tblStylePr>
    <w:tblStylePr w:type="swCell">
      <w:tblPr/>
      <w:tcPr>
        <w:tcBorders>
          <w:top w:val="single" w:sz="4" w:space="0" w:color="DBDBDB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BA4B00" w:themeColor="accent3" w:themeShade="BF"/>
    </w:rPr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  <w:insideV w:val="single" w:sz="4" w:space="0" w:color="FFA262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sz="4" w:space="0" w:color="FFA262" w:themeColor="accent3" w:themeTint="99"/>
        </w:tcBorders>
      </w:tcPr>
    </w:tblStylePr>
    <w:tblStylePr w:type="nwCell">
      <w:tblPr/>
      <w:tcPr>
        <w:tcBorders>
          <w:bottom w:val="single" w:sz="4" w:space="0" w:color="FFA262" w:themeColor="accent3" w:themeTint="99"/>
        </w:tcBorders>
      </w:tcPr>
    </w:tblStylePr>
    <w:tblStylePr w:type="seCell">
      <w:tblPr/>
      <w:tcPr>
        <w:tcBorders>
          <w:top w:val="single" w:sz="4" w:space="0" w:color="FFA262" w:themeColor="accent3" w:themeTint="99"/>
        </w:tcBorders>
      </w:tcPr>
    </w:tblStylePr>
    <w:tblStylePr w:type="swCell">
      <w:tblPr/>
      <w:tcPr>
        <w:tcBorders>
          <w:top w:val="single" w:sz="4" w:space="0" w:color="FFA262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1A83BA" w:themeColor="accent4" w:themeShade="BF"/>
    </w:rPr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  <w:insideV w:val="single" w:sz="4" w:space="0" w:color="88CBEE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sz="4" w:space="0" w:color="88CBEE" w:themeColor="accent4" w:themeTint="99"/>
        </w:tcBorders>
      </w:tcPr>
    </w:tblStylePr>
    <w:tblStylePr w:type="nwCell">
      <w:tblPr/>
      <w:tcPr>
        <w:tcBorders>
          <w:bottom w:val="single" w:sz="4" w:space="0" w:color="88CBEE" w:themeColor="accent4" w:themeTint="99"/>
        </w:tcBorders>
      </w:tcPr>
    </w:tblStylePr>
    <w:tblStylePr w:type="seCell">
      <w:tblPr/>
      <w:tcPr>
        <w:tcBorders>
          <w:top w:val="single" w:sz="4" w:space="0" w:color="88CBEE" w:themeColor="accent4" w:themeTint="99"/>
        </w:tcBorders>
      </w:tcPr>
    </w:tblStylePr>
    <w:tblStylePr w:type="swCell">
      <w:tblPr/>
      <w:tcPr>
        <w:tcBorders>
          <w:top w:val="single" w:sz="4" w:space="0" w:color="88CBEE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D7F91" w:themeColor="accent5" w:themeShade="BF"/>
    </w:rPr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  <w:insideV w:val="single" w:sz="4" w:space="0" w:color="C4CBD3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sz="4" w:space="0" w:color="C4CBD3" w:themeColor="accent5" w:themeTint="99"/>
        </w:tcBorders>
      </w:tcPr>
    </w:tblStylePr>
    <w:tblStylePr w:type="nwCell">
      <w:tblPr/>
      <w:tcPr>
        <w:tcBorders>
          <w:bottom w:val="single" w:sz="4" w:space="0" w:color="C4CBD3" w:themeColor="accent5" w:themeTint="99"/>
        </w:tcBorders>
      </w:tcPr>
    </w:tblStylePr>
    <w:tblStylePr w:type="seCell">
      <w:tblPr/>
      <w:tcPr>
        <w:tcBorders>
          <w:top w:val="single" w:sz="4" w:space="0" w:color="C4CBD3" w:themeColor="accent5" w:themeTint="99"/>
        </w:tcBorders>
      </w:tcPr>
    </w:tblStylePr>
    <w:tblStylePr w:type="swCell">
      <w:tblPr/>
      <w:tcPr>
        <w:tcBorders>
          <w:top w:val="single" w:sz="4" w:space="0" w:color="C4CBD3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673573" w:themeColor="accent6" w:themeShade="BF"/>
    </w:rPr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  <w:insideV w:val="single" w:sz="4" w:space="0" w:color="BC89C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sz="4" w:space="0" w:color="BC89C9" w:themeColor="accent6" w:themeTint="99"/>
        </w:tcBorders>
      </w:tcPr>
    </w:tblStylePr>
    <w:tblStylePr w:type="nwCell">
      <w:tblPr/>
      <w:tcPr>
        <w:tcBorders>
          <w:bottom w:val="single" w:sz="4" w:space="0" w:color="BC89C9" w:themeColor="accent6" w:themeTint="99"/>
        </w:tcBorders>
      </w:tcPr>
    </w:tblStylePr>
    <w:tblStylePr w:type="seCell">
      <w:tblPr/>
      <w:tcPr>
        <w:tcBorders>
          <w:top w:val="single" w:sz="4" w:space="0" w:color="BC89C9" w:themeColor="accent6" w:themeTint="99"/>
        </w:tcBorders>
      </w:tcPr>
    </w:tblStylePr>
    <w:tblStylePr w:type="swCell">
      <w:tblPr/>
      <w:tcPr>
        <w:tcBorders>
          <w:top w:val="single" w:sz="4" w:space="0" w:color="BC89C9" w:themeColor="accent6" w:themeTint="99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593D4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3C293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593D4A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785263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785263" w:themeColor="accent1"/>
        <w:bottom w:val="single" w:sz="4" w:space="10" w:color="785263" w:themeColor="accent1"/>
      </w:pBdr>
      <w:spacing w:before="360" w:after="360"/>
      <w:ind w:left="720"/>
      <w:jc w:val="center"/>
    </w:pPr>
    <w:rPr>
      <w:i/>
      <w:iCs/>
      <w:color w:val="78526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785263" w:themeColor="accent1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785263" w:themeColor="accent1"/>
      <w:spacing w:val="5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491A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DBDBDB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A262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88CBEE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C4CBD3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C89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B491A0" w:themeColor="accent1" w:themeTint="99"/>
        <w:bottom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DBDBDB" w:themeColor="accent2" w:themeTint="99"/>
        <w:bottom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FFA262" w:themeColor="accent3" w:themeTint="99"/>
        <w:bottom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88CBEE" w:themeColor="accent4" w:themeTint="99"/>
        <w:bottom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C4CBD3" w:themeColor="accent5" w:themeTint="99"/>
        <w:bottom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BC89C9" w:themeColor="accent6" w:themeTint="99"/>
        <w:bottom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785263" w:themeColor="accent1"/>
        <w:left w:val="single" w:sz="4" w:space="0" w:color="785263" w:themeColor="accent1"/>
        <w:bottom w:val="single" w:sz="4" w:space="0" w:color="785263" w:themeColor="accent1"/>
        <w:right w:val="single" w:sz="4" w:space="0" w:color="785263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85263" w:themeColor="accent1"/>
          <w:right w:val="single" w:sz="4" w:space="0" w:color="785263" w:themeColor="accent1"/>
        </w:tcBorders>
      </w:tcPr>
    </w:tblStylePr>
    <w:tblStylePr w:type="band1Horz">
      <w:tblPr/>
      <w:tcPr>
        <w:tcBorders>
          <w:top w:val="single" w:sz="4" w:space="0" w:color="785263" w:themeColor="accent1"/>
          <w:bottom w:val="single" w:sz="4" w:space="0" w:color="785263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85263" w:themeColor="accent1"/>
          <w:left w:val="nil"/>
        </w:tcBorders>
      </w:tcPr>
    </w:tblStylePr>
    <w:tblStylePr w:type="swCell">
      <w:tblPr/>
      <w:tcPr>
        <w:tcBorders>
          <w:top w:val="double" w:sz="4" w:space="0" w:color="785263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3C3C3" w:themeColor="accent2"/>
        <w:left w:val="single" w:sz="4" w:space="0" w:color="C3C3C3" w:themeColor="accent2"/>
        <w:bottom w:val="single" w:sz="4" w:space="0" w:color="C3C3C3" w:themeColor="accent2"/>
        <w:right w:val="single" w:sz="4" w:space="0" w:color="C3C3C3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C3C3" w:themeColor="accent2"/>
          <w:right w:val="single" w:sz="4" w:space="0" w:color="C3C3C3" w:themeColor="accent2"/>
        </w:tcBorders>
      </w:tcPr>
    </w:tblStylePr>
    <w:tblStylePr w:type="band1Horz">
      <w:tblPr/>
      <w:tcPr>
        <w:tcBorders>
          <w:top w:val="single" w:sz="4" w:space="0" w:color="C3C3C3" w:themeColor="accent2"/>
          <w:bottom w:val="single" w:sz="4" w:space="0" w:color="C3C3C3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C3C3" w:themeColor="accent2"/>
          <w:left w:val="nil"/>
        </w:tcBorders>
      </w:tcPr>
    </w:tblStylePr>
    <w:tblStylePr w:type="swCell">
      <w:tblPr/>
      <w:tcPr>
        <w:tcBorders>
          <w:top w:val="double" w:sz="4" w:space="0" w:color="C3C3C3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F96600" w:themeColor="accent3"/>
        <w:left w:val="single" w:sz="4" w:space="0" w:color="F96600" w:themeColor="accent3"/>
        <w:bottom w:val="single" w:sz="4" w:space="0" w:color="F96600" w:themeColor="accent3"/>
        <w:right w:val="single" w:sz="4" w:space="0" w:color="F9660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6600" w:themeColor="accent3"/>
          <w:right w:val="single" w:sz="4" w:space="0" w:color="F96600" w:themeColor="accent3"/>
        </w:tcBorders>
      </w:tcPr>
    </w:tblStylePr>
    <w:tblStylePr w:type="band1Horz">
      <w:tblPr/>
      <w:tcPr>
        <w:tcBorders>
          <w:top w:val="single" w:sz="4" w:space="0" w:color="F96600" w:themeColor="accent3"/>
          <w:bottom w:val="single" w:sz="4" w:space="0" w:color="F9660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6600" w:themeColor="accent3"/>
          <w:left w:val="nil"/>
        </w:tcBorders>
      </w:tcPr>
    </w:tblStylePr>
    <w:tblStylePr w:type="swCell">
      <w:tblPr/>
      <w:tcPr>
        <w:tcBorders>
          <w:top w:val="double" w:sz="4" w:space="0" w:color="F96600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3AA9E3" w:themeColor="accent4"/>
        <w:left w:val="single" w:sz="4" w:space="0" w:color="3AA9E3" w:themeColor="accent4"/>
        <w:bottom w:val="single" w:sz="4" w:space="0" w:color="3AA9E3" w:themeColor="accent4"/>
        <w:right w:val="single" w:sz="4" w:space="0" w:color="3AA9E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AA9E3" w:themeColor="accent4"/>
          <w:right w:val="single" w:sz="4" w:space="0" w:color="3AA9E3" w:themeColor="accent4"/>
        </w:tcBorders>
      </w:tcPr>
    </w:tblStylePr>
    <w:tblStylePr w:type="band1Horz">
      <w:tblPr/>
      <w:tcPr>
        <w:tcBorders>
          <w:top w:val="single" w:sz="4" w:space="0" w:color="3AA9E3" w:themeColor="accent4"/>
          <w:bottom w:val="single" w:sz="4" w:space="0" w:color="3AA9E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AA9E3" w:themeColor="accent4"/>
          <w:left w:val="nil"/>
        </w:tcBorders>
      </w:tcPr>
    </w:tblStylePr>
    <w:tblStylePr w:type="swCell">
      <w:tblPr/>
      <w:tcPr>
        <w:tcBorders>
          <w:top w:val="double" w:sz="4" w:space="0" w:color="3AA9E3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9EAAB6" w:themeColor="accent5"/>
        <w:left w:val="single" w:sz="4" w:space="0" w:color="9EAAB6" w:themeColor="accent5"/>
        <w:bottom w:val="single" w:sz="4" w:space="0" w:color="9EAAB6" w:themeColor="accent5"/>
        <w:right w:val="single" w:sz="4" w:space="0" w:color="9EAAB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EAAB6" w:themeColor="accent5"/>
          <w:right w:val="single" w:sz="4" w:space="0" w:color="9EAAB6" w:themeColor="accent5"/>
        </w:tcBorders>
      </w:tcPr>
    </w:tblStylePr>
    <w:tblStylePr w:type="band1Horz">
      <w:tblPr/>
      <w:tcPr>
        <w:tcBorders>
          <w:top w:val="single" w:sz="4" w:space="0" w:color="9EAAB6" w:themeColor="accent5"/>
          <w:bottom w:val="single" w:sz="4" w:space="0" w:color="9EAAB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EAAB6" w:themeColor="accent5"/>
          <w:left w:val="nil"/>
        </w:tcBorders>
      </w:tcPr>
    </w:tblStylePr>
    <w:tblStylePr w:type="swCell">
      <w:tblPr/>
      <w:tcPr>
        <w:tcBorders>
          <w:top w:val="double" w:sz="4" w:space="0" w:color="9EAAB6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8A479B" w:themeColor="accent6"/>
        <w:left w:val="single" w:sz="4" w:space="0" w:color="8A479B" w:themeColor="accent6"/>
        <w:bottom w:val="single" w:sz="4" w:space="0" w:color="8A479B" w:themeColor="accent6"/>
        <w:right w:val="single" w:sz="4" w:space="0" w:color="8A479B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A479B" w:themeColor="accent6"/>
          <w:right w:val="single" w:sz="4" w:space="0" w:color="8A479B" w:themeColor="accent6"/>
        </w:tcBorders>
      </w:tcPr>
    </w:tblStylePr>
    <w:tblStylePr w:type="band1Horz">
      <w:tblPr/>
      <w:tcPr>
        <w:tcBorders>
          <w:top w:val="single" w:sz="4" w:space="0" w:color="8A479B" w:themeColor="accent6"/>
          <w:bottom w:val="single" w:sz="4" w:space="0" w:color="8A479B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A479B" w:themeColor="accent6"/>
          <w:left w:val="nil"/>
        </w:tcBorders>
      </w:tcPr>
    </w:tblStylePr>
    <w:tblStylePr w:type="swCell">
      <w:tblPr/>
      <w:tcPr>
        <w:tcBorders>
          <w:top w:val="double" w:sz="4" w:space="0" w:color="8A479B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B491A0" w:themeColor="accent1" w:themeTint="99"/>
        <w:left w:val="single" w:sz="4" w:space="0" w:color="B491A0" w:themeColor="accent1" w:themeTint="99"/>
        <w:bottom w:val="single" w:sz="4" w:space="0" w:color="B491A0" w:themeColor="accent1" w:themeTint="99"/>
        <w:right w:val="single" w:sz="4" w:space="0" w:color="B491A0" w:themeColor="accent1" w:themeTint="99"/>
        <w:insideH w:val="single" w:sz="4" w:space="0" w:color="B491A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85263" w:themeColor="accent1"/>
          <w:left w:val="single" w:sz="4" w:space="0" w:color="785263" w:themeColor="accent1"/>
          <w:bottom w:val="single" w:sz="4" w:space="0" w:color="785263" w:themeColor="accent1"/>
          <w:right w:val="single" w:sz="4" w:space="0" w:color="785263" w:themeColor="accent1"/>
          <w:insideH w:val="nil"/>
        </w:tcBorders>
        <w:shd w:val="clear" w:color="auto" w:fill="785263" w:themeFill="accent1"/>
      </w:tcPr>
    </w:tblStylePr>
    <w:tblStylePr w:type="lastRow">
      <w:rPr>
        <w:b/>
        <w:bCs/>
      </w:rPr>
      <w:tblPr/>
      <w:tcPr>
        <w:tcBorders>
          <w:top w:val="double" w:sz="4" w:space="0" w:color="B491A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DBDBDB" w:themeColor="accent2" w:themeTint="99"/>
        <w:left w:val="single" w:sz="4" w:space="0" w:color="DBDBDB" w:themeColor="accent2" w:themeTint="99"/>
        <w:bottom w:val="single" w:sz="4" w:space="0" w:color="DBDBDB" w:themeColor="accent2" w:themeTint="99"/>
        <w:right w:val="single" w:sz="4" w:space="0" w:color="DBDBDB" w:themeColor="accent2" w:themeTint="99"/>
        <w:insideH w:val="single" w:sz="4" w:space="0" w:color="DBDBDB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C3C3" w:themeColor="accent2"/>
          <w:left w:val="single" w:sz="4" w:space="0" w:color="C3C3C3" w:themeColor="accent2"/>
          <w:bottom w:val="single" w:sz="4" w:space="0" w:color="C3C3C3" w:themeColor="accent2"/>
          <w:right w:val="single" w:sz="4" w:space="0" w:color="C3C3C3" w:themeColor="accent2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sz="4" w:space="0" w:color="DBDBDB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FFA262" w:themeColor="accent3" w:themeTint="99"/>
        <w:left w:val="single" w:sz="4" w:space="0" w:color="FFA262" w:themeColor="accent3" w:themeTint="99"/>
        <w:bottom w:val="single" w:sz="4" w:space="0" w:color="FFA262" w:themeColor="accent3" w:themeTint="99"/>
        <w:right w:val="single" w:sz="4" w:space="0" w:color="FFA262" w:themeColor="accent3" w:themeTint="99"/>
        <w:insideH w:val="single" w:sz="4" w:space="0" w:color="FFA262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6600" w:themeColor="accent3"/>
          <w:left w:val="single" w:sz="4" w:space="0" w:color="F96600" w:themeColor="accent3"/>
          <w:bottom w:val="single" w:sz="4" w:space="0" w:color="F96600" w:themeColor="accent3"/>
          <w:right w:val="single" w:sz="4" w:space="0" w:color="F96600" w:themeColor="accent3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sz="4" w:space="0" w:color="FFA26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88CBEE" w:themeColor="accent4" w:themeTint="99"/>
        <w:left w:val="single" w:sz="4" w:space="0" w:color="88CBEE" w:themeColor="accent4" w:themeTint="99"/>
        <w:bottom w:val="single" w:sz="4" w:space="0" w:color="88CBEE" w:themeColor="accent4" w:themeTint="99"/>
        <w:right w:val="single" w:sz="4" w:space="0" w:color="88CBEE" w:themeColor="accent4" w:themeTint="99"/>
        <w:insideH w:val="single" w:sz="4" w:space="0" w:color="88CBE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AA9E3" w:themeColor="accent4"/>
          <w:left w:val="single" w:sz="4" w:space="0" w:color="3AA9E3" w:themeColor="accent4"/>
          <w:bottom w:val="single" w:sz="4" w:space="0" w:color="3AA9E3" w:themeColor="accent4"/>
          <w:right w:val="single" w:sz="4" w:space="0" w:color="3AA9E3" w:themeColor="accent4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sz="4" w:space="0" w:color="88CBE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C4CBD3" w:themeColor="accent5" w:themeTint="99"/>
        <w:left w:val="single" w:sz="4" w:space="0" w:color="C4CBD3" w:themeColor="accent5" w:themeTint="99"/>
        <w:bottom w:val="single" w:sz="4" w:space="0" w:color="C4CBD3" w:themeColor="accent5" w:themeTint="99"/>
        <w:right w:val="single" w:sz="4" w:space="0" w:color="C4CBD3" w:themeColor="accent5" w:themeTint="99"/>
        <w:insideH w:val="single" w:sz="4" w:space="0" w:color="C4CBD3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EAAB6" w:themeColor="accent5"/>
          <w:left w:val="single" w:sz="4" w:space="0" w:color="9EAAB6" w:themeColor="accent5"/>
          <w:bottom w:val="single" w:sz="4" w:space="0" w:color="9EAAB6" w:themeColor="accent5"/>
          <w:right w:val="single" w:sz="4" w:space="0" w:color="9EAAB6" w:themeColor="accent5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sz="4" w:space="0" w:color="C4CBD3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BC89C9" w:themeColor="accent6" w:themeTint="99"/>
        <w:left w:val="single" w:sz="4" w:space="0" w:color="BC89C9" w:themeColor="accent6" w:themeTint="99"/>
        <w:bottom w:val="single" w:sz="4" w:space="0" w:color="BC89C9" w:themeColor="accent6" w:themeTint="99"/>
        <w:right w:val="single" w:sz="4" w:space="0" w:color="BC89C9" w:themeColor="accent6" w:themeTint="99"/>
        <w:insideH w:val="single" w:sz="4" w:space="0" w:color="BC89C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A479B" w:themeColor="accent6"/>
          <w:left w:val="single" w:sz="4" w:space="0" w:color="8A479B" w:themeColor="accent6"/>
          <w:bottom w:val="single" w:sz="4" w:space="0" w:color="8A479B" w:themeColor="accent6"/>
          <w:right w:val="single" w:sz="4" w:space="0" w:color="8A479B" w:themeColor="accent6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sz="4" w:space="0" w:color="BC89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785263" w:themeColor="accent1"/>
        <w:left w:val="single" w:sz="24" w:space="0" w:color="785263" w:themeColor="accent1"/>
        <w:bottom w:val="single" w:sz="24" w:space="0" w:color="785263" w:themeColor="accent1"/>
        <w:right w:val="single" w:sz="24" w:space="0" w:color="785263" w:themeColor="accent1"/>
      </w:tblBorders>
    </w:tblPr>
    <w:tcPr>
      <w:shd w:val="clear" w:color="auto" w:fill="785263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3C3C3" w:themeColor="accent2"/>
        <w:left w:val="single" w:sz="24" w:space="0" w:color="C3C3C3" w:themeColor="accent2"/>
        <w:bottom w:val="single" w:sz="24" w:space="0" w:color="C3C3C3" w:themeColor="accent2"/>
        <w:right w:val="single" w:sz="24" w:space="0" w:color="C3C3C3" w:themeColor="accent2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F96600" w:themeColor="accent3"/>
        <w:left w:val="single" w:sz="24" w:space="0" w:color="F96600" w:themeColor="accent3"/>
        <w:bottom w:val="single" w:sz="24" w:space="0" w:color="F96600" w:themeColor="accent3"/>
        <w:right w:val="single" w:sz="24" w:space="0" w:color="F96600" w:themeColor="accent3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3AA9E3" w:themeColor="accent4"/>
        <w:left w:val="single" w:sz="24" w:space="0" w:color="3AA9E3" w:themeColor="accent4"/>
        <w:bottom w:val="single" w:sz="24" w:space="0" w:color="3AA9E3" w:themeColor="accent4"/>
        <w:right w:val="single" w:sz="24" w:space="0" w:color="3AA9E3" w:themeColor="accent4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9EAAB6" w:themeColor="accent5"/>
        <w:left w:val="single" w:sz="24" w:space="0" w:color="9EAAB6" w:themeColor="accent5"/>
        <w:bottom w:val="single" w:sz="24" w:space="0" w:color="9EAAB6" w:themeColor="accent5"/>
        <w:right w:val="single" w:sz="24" w:space="0" w:color="9EAAB6" w:themeColor="accent5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8A479B" w:themeColor="accent6"/>
        <w:left w:val="single" w:sz="24" w:space="0" w:color="8A479B" w:themeColor="accent6"/>
        <w:bottom w:val="single" w:sz="24" w:space="0" w:color="8A479B" w:themeColor="accent6"/>
        <w:right w:val="single" w:sz="24" w:space="0" w:color="8A479B" w:themeColor="accent6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593D4A" w:themeColor="accent1" w:themeShade="BF"/>
    </w:rPr>
    <w:tblPr>
      <w:tblBorders>
        <w:top w:val="single" w:sz="4" w:space="0" w:color="785263" w:themeColor="accent1"/>
        <w:bottom w:val="single" w:sz="4" w:space="0" w:color="785263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85263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8526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29292" w:themeColor="accent2" w:themeShade="BF"/>
    </w:rPr>
    <w:tblPr>
      <w:tblBorders>
        <w:top w:val="single" w:sz="4" w:space="0" w:color="C3C3C3" w:themeColor="accent2"/>
        <w:bottom w:val="single" w:sz="4" w:space="0" w:color="C3C3C3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3C3C3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3C3C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BA4B00" w:themeColor="accent3" w:themeShade="BF"/>
    </w:rPr>
    <w:tblPr>
      <w:tblBorders>
        <w:top w:val="single" w:sz="4" w:space="0" w:color="F96600" w:themeColor="accent3"/>
        <w:bottom w:val="single" w:sz="4" w:space="0" w:color="F9660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F9660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F966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1A83BA" w:themeColor="accent4" w:themeShade="BF"/>
    </w:rPr>
    <w:tblPr>
      <w:tblBorders>
        <w:top w:val="single" w:sz="4" w:space="0" w:color="3AA9E3" w:themeColor="accent4"/>
        <w:bottom w:val="single" w:sz="4" w:space="0" w:color="3AA9E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3AA9E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3AA9E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D7F91" w:themeColor="accent5" w:themeShade="BF"/>
    </w:rPr>
    <w:tblPr>
      <w:tblBorders>
        <w:top w:val="single" w:sz="4" w:space="0" w:color="9EAAB6" w:themeColor="accent5"/>
        <w:bottom w:val="single" w:sz="4" w:space="0" w:color="9EAAB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EAAB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EAA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673573" w:themeColor="accent6" w:themeShade="BF"/>
    </w:rPr>
    <w:tblPr>
      <w:tblBorders>
        <w:top w:val="single" w:sz="4" w:space="0" w:color="8A479B" w:themeColor="accent6"/>
        <w:bottom w:val="single" w:sz="4" w:space="0" w:color="8A479B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8A479B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8A479B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593D4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85263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85263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85263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85263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6DADF" w:themeFill="accent1" w:themeFillTint="33"/>
      </w:tcPr>
    </w:tblStylePr>
    <w:tblStylePr w:type="band1Horz">
      <w:tblPr/>
      <w:tcPr>
        <w:shd w:val="clear" w:color="auto" w:fill="E6DAD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29292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C3C3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C3C3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C3C3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C3C3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BA4B00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660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660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660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660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1A83BA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AA9E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AA9E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AA9E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AA9E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D7F91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EAAB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EAAB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EAAB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EAAB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673573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A479B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A479B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A479B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A479B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customStyle="1" w:styleId="SubtleEmphasis1">
    <w:name w:val="Subtle Emphasis1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Image">
    <w:name w:val="Image"/>
    <w:basedOn w:val="Normal"/>
    <w:uiPriority w:val="1"/>
    <w:qFormat/>
    <w:pPr>
      <w:spacing w:after="0" w:line="240" w:lineRule="auto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Book Report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785263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1452</Words>
  <Characters>8279</Characters>
  <Application>Microsoft Office Word</Application>
  <DocSecurity>0</DocSecurity>
  <Lines>68</Lines>
  <Paragraphs>19</Paragraphs>
  <ScaleCrop>false</ScaleCrop>
  <Company/>
  <LinksUpToDate>false</LinksUpToDate>
  <CharactersWithSpaces>9712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SRIKANTH G R</dc:creator>
  <cp:lastModifiedBy>VIVEK RAMKUMAR</cp:lastModifiedBy>
  <cp:revision>8</cp:revision>
  <dcterms:created xsi:type="dcterms:W3CDTF">2020-11-02T03:39:00Z</dcterms:created>
  <dcterms:modified xsi:type="dcterms:W3CDTF">2020-11-02T06:07:00Z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1033-11.2.0.9718</vt:lpwstr>
  </property>
</Properties>
</file>